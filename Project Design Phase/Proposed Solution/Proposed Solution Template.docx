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D653E8">
      <w:pPr>
        <w:jc w:val="center"/>
      </w:pPr>
      <w:r>
        <w:rPr>
          <w:b/>
          <w:sz w:val="36"/>
        </w:rPr>
        <w:t>Project Design Phase</w:t>
      </w:r>
    </w:p>
    <w:p w14:paraId="3A5DDC20">
      <w:pPr>
        <w:jc w:val="center"/>
      </w:pPr>
      <w:r>
        <w:rPr>
          <w:b/>
          <w:sz w:val="32"/>
        </w:rPr>
        <w:t>Proposed Solution</w:t>
      </w:r>
    </w:p>
    <w:tbl>
      <w:tblPr>
        <w:tblStyle w:val="12"/>
        <w:tblW w:w="0" w:type="auto"/>
        <w:jc w:val="center"/>
        <w:tblLayout w:type="autofit"/>
        <w:tblCellMar>
          <w:top w:w="0" w:type="dxa"/>
          <w:left w:w="108" w:type="dxa"/>
          <w:bottom w:w="0" w:type="dxa"/>
          <w:right w:w="108" w:type="dxa"/>
        </w:tblCellMar>
      </w:tblPr>
      <w:tblGrid>
        <w:gridCol w:w="5256"/>
        <w:gridCol w:w="5256"/>
      </w:tblGrid>
      <w:tr w14:paraId="79A04F3C">
        <w:tblPrEx>
          <w:tblCellMar>
            <w:top w:w="0" w:type="dxa"/>
            <w:left w:w="108" w:type="dxa"/>
            <w:bottom w:w="0" w:type="dxa"/>
            <w:right w:w="108" w:type="dxa"/>
          </w:tblCellMar>
        </w:tblPrEx>
        <w:trPr>
          <w:jc w:val="center"/>
        </w:trPr>
        <w:tc>
          <w:tcPr>
            <w:tcW w:w="5256" w:type="dxa"/>
            <w:tcBorders>
              <w:top w:val="single" w:color="808080" w:sz="6" w:space="0"/>
              <w:left w:val="single" w:color="808080" w:sz="6" w:space="0"/>
              <w:bottom w:val="single" w:color="808080" w:sz="6" w:space="0"/>
              <w:right w:val="single" w:color="808080" w:sz="6" w:space="0"/>
            </w:tcBorders>
            <w:vAlign w:val="center"/>
          </w:tcPr>
          <w:p w14:paraId="3DD28061">
            <w:pPr>
              <w:spacing w:after="0"/>
            </w:pPr>
            <w:r>
              <w:rPr>
                <w:b/>
              </w:rPr>
              <w:t>Date</w:t>
            </w:r>
          </w:p>
        </w:tc>
        <w:tc>
          <w:tcPr>
            <w:tcW w:w="5256" w:type="dxa"/>
            <w:tcBorders>
              <w:top w:val="single" w:color="808080" w:sz="6" w:space="0"/>
              <w:left w:val="single" w:color="808080" w:sz="6" w:space="0"/>
              <w:bottom w:val="single" w:color="808080" w:sz="6" w:space="0"/>
              <w:right w:val="single" w:color="808080" w:sz="6" w:space="0"/>
            </w:tcBorders>
            <w:vAlign w:val="center"/>
          </w:tcPr>
          <w:p w14:paraId="4F93F163">
            <w:pPr>
              <w:spacing w:after="0"/>
            </w:pPr>
            <w:r>
              <w:rPr>
                <w:rFonts w:hint="default"/>
                <w:lang w:val="en-US"/>
              </w:rPr>
              <w:t>10</w:t>
            </w:r>
            <w:r>
              <w:t xml:space="preserve"> September 2026</w:t>
            </w:r>
          </w:p>
        </w:tc>
      </w:tr>
      <w:tr w14:paraId="56EE6D81">
        <w:tblPrEx>
          <w:tblCellMar>
            <w:top w:w="0" w:type="dxa"/>
            <w:left w:w="108" w:type="dxa"/>
            <w:bottom w:w="0" w:type="dxa"/>
            <w:right w:w="108" w:type="dxa"/>
          </w:tblCellMar>
        </w:tblPrEx>
        <w:trPr>
          <w:jc w:val="center"/>
        </w:trPr>
        <w:tc>
          <w:tcPr>
            <w:tcW w:w="5256" w:type="dxa"/>
            <w:tcBorders>
              <w:top w:val="single" w:color="808080" w:sz="6" w:space="0"/>
              <w:left w:val="single" w:color="808080" w:sz="6" w:space="0"/>
              <w:bottom w:val="single" w:color="808080" w:sz="6" w:space="0"/>
              <w:right w:val="single" w:color="808080" w:sz="6" w:space="0"/>
            </w:tcBorders>
            <w:vAlign w:val="center"/>
          </w:tcPr>
          <w:p w14:paraId="160C9CB2">
            <w:pPr>
              <w:spacing w:after="0"/>
            </w:pPr>
            <w:r>
              <w:rPr>
                <w:b/>
              </w:rPr>
              <w:t>Student Name</w:t>
            </w:r>
          </w:p>
        </w:tc>
        <w:tc>
          <w:tcPr>
            <w:tcW w:w="5256" w:type="dxa"/>
            <w:tcBorders>
              <w:top w:val="single" w:color="808080" w:sz="6" w:space="0"/>
              <w:left w:val="single" w:color="808080" w:sz="6" w:space="0"/>
              <w:bottom w:val="single" w:color="808080" w:sz="6" w:space="0"/>
              <w:right w:val="single" w:color="808080" w:sz="6" w:space="0"/>
            </w:tcBorders>
            <w:vAlign w:val="center"/>
          </w:tcPr>
          <w:p w14:paraId="7CE421B7">
            <w:pPr>
              <w:spacing w:after="0"/>
              <w:rPr>
                <w:rFonts w:hint="default"/>
                <w:lang w:val="en-US"/>
              </w:rPr>
            </w:pPr>
            <w:r>
              <w:rPr>
                <w:rFonts w:hint="default"/>
                <w:lang w:val="en-US"/>
              </w:rPr>
              <w:t>Yuvasri Malla</w:t>
            </w:r>
          </w:p>
        </w:tc>
      </w:tr>
      <w:tr w14:paraId="1F63D225">
        <w:tblPrEx>
          <w:tblCellMar>
            <w:top w:w="0" w:type="dxa"/>
            <w:left w:w="108" w:type="dxa"/>
            <w:bottom w:w="0" w:type="dxa"/>
            <w:right w:w="108" w:type="dxa"/>
          </w:tblCellMar>
        </w:tblPrEx>
        <w:trPr>
          <w:jc w:val="center"/>
        </w:trPr>
        <w:tc>
          <w:tcPr>
            <w:tcW w:w="5256" w:type="dxa"/>
            <w:tcBorders>
              <w:top w:val="single" w:color="808080" w:sz="6" w:space="0"/>
              <w:left w:val="single" w:color="808080" w:sz="6" w:space="0"/>
              <w:bottom w:val="single" w:color="808080" w:sz="6" w:space="0"/>
              <w:right w:val="single" w:color="808080" w:sz="6" w:space="0"/>
            </w:tcBorders>
            <w:vAlign w:val="center"/>
          </w:tcPr>
          <w:p w14:paraId="13EBC9CE">
            <w:pPr>
              <w:spacing w:after="0"/>
            </w:pPr>
            <w:r>
              <w:rPr>
                <w:b/>
              </w:rPr>
              <w:t>Project Name</w:t>
            </w:r>
          </w:p>
        </w:tc>
        <w:tc>
          <w:tcPr>
            <w:tcW w:w="5256" w:type="dxa"/>
            <w:tcBorders>
              <w:top w:val="single" w:color="808080" w:sz="6" w:space="0"/>
              <w:left w:val="single" w:color="808080" w:sz="6" w:space="0"/>
              <w:bottom w:val="single" w:color="808080" w:sz="6" w:space="0"/>
              <w:right w:val="single" w:color="808080" w:sz="6" w:space="0"/>
            </w:tcBorders>
            <w:vAlign w:val="center"/>
          </w:tcPr>
          <w:p w14:paraId="57A99271">
            <w:pPr>
              <w:spacing w:after="0"/>
            </w:pPr>
            <w:r>
              <w:t>Licensed Software Installation Request through Service Catalog</w:t>
            </w:r>
          </w:p>
        </w:tc>
      </w:tr>
      <w:tr w14:paraId="50D35806">
        <w:tblPrEx>
          <w:tblCellMar>
            <w:top w:w="0" w:type="dxa"/>
            <w:left w:w="108" w:type="dxa"/>
            <w:bottom w:w="0" w:type="dxa"/>
            <w:right w:w="108" w:type="dxa"/>
          </w:tblCellMar>
        </w:tblPrEx>
        <w:trPr>
          <w:jc w:val="center"/>
        </w:trPr>
        <w:tc>
          <w:tcPr>
            <w:tcW w:w="5256" w:type="dxa"/>
            <w:tcBorders>
              <w:top w:val="single" w:color="808080" w:sz="6" w:space="0"/>
              <w:left w:val="single" w:color="808080" w:sz="6" w:space="0"/>
              <w:bottom w:val="single" w:color="808080" w:sz="6" w:space="0"/>
              <w:right w:val="single" w:color="808080" w:sz="6" w:space="0"/>
            </w:tcBorders>
            <w:vAlign w:val="center"/>
          </w:tcPr>
          <w:p w14:paraId="538187CB">
            <w:pPr>
              <w:spacing w:after="0"/>
            </w:pPr>
            <w:r>
              <w:rPr>
                <w:b/>
              </w:rPr>
              <w:t>Maximum Marks</w:t>
            </w:r>
          </w:p>
        </w:tc>
        <w:tc>
          <w:tcPr>
            <w:tcW w:w="5256" w:type="dxa"/>
            <w:tcBorders>
              <w:top w:val="single" w:color="808080" w:sz="6" w:space="0"/>
              <w:left w:val="single" w:color="808080" w:sz="6" w:space="0"/>
              <w:bottom w:val="single" w:color="808080" w:sz="6" w:space="0"/>
              <w:right w:val="single" w:color="808080" w:sz="6" w:space="0"/>
            </w:tcBorders>
            <w:vAlign w:val="center"/>
          </w:tcPr>
          <w:p w14:paraId="2B4352FC">
            <w:pPr>
              <w:spacing w:after="0"/>
              <w:rPr>
                <w:rFonts w:hint="default"/>
                <w:lang w:val="en-US"/>
              </w:rPr>
            </w:pPr>
            <w:r>
              <w:rPr>
                <w:rFonts w:hint="default"/>
                <w:lang w:val="en-US"/>
              </w:rPr>
              <w:t>2 Marks</w:t>
            </w:r>
            <w:bookmarkStart w:id="0" w:name="_GoBack"/>
            <w:bookmarkEnd w:id="0"/>
          </w:p>
        </w:tc>
      </w:tr>
    </w:tbl>
    <w:p w14:paraId="56E4CD26"/>
    <w:p w14:paraId="229F0505">
      <w:r>
        <w:rPr>
          <w:b/>
          <w:sz w:val="25"/>
        </w:rPr>
        <w:t>Proposed Solution</w:t>
      </w:r>
    </w:p>
    <w:p w14:paraId="49905EF7">
      <w:pPr>
        <w:spacing w:after="140" w:line="259" w:lineRule="auto"/>
      </w:pPr>
      <w:r>
        <w:t>The proposed solution is a ServiceNow-based Licensed Software Request Management system. A Software Installation Service Catalog item allows employees to submit requests for approved licensed applications required for their work. The Service Portal provides employees with a simple and guided way to access the software request functionality.</w:t>
      </w:r>
    </w:p>
    <w:p w14:paraId="429814E1">
      <w:pPr>
        <w:spacing w:after="140" w:line="259" w:lineRule="auto"/>
      </w:pPr>
      <w:r>
        <w:t>Catalog variables capture the required request details, while Catalog UI Policies and Client Scripts control form behavior and display relevant fields dynamically. Flow Designer automates the approval process, validates the request, and creates fulfillment tasks for the Software/IT Support Team. The system also supports license tracking, request status updates, notifications, and completion of the installation process.</w:t>
      </w:r>
    </w:p>
    <w:p w14:paraId="56FA7285">
      <w:pPr>
        <w:spacing w:after="140" w:line="259" w:lineRule="auto"/>
      </w:pPr>
    </w:p>
    <w:p w14:paraId="11B58300">
      <w:pPr>
        <w:spacing w:after="140" w:line="259" w:lineRule="auto"/>
      </w:pPr>
    </w:p>
    <w:p w14:paraId="79382897">
      <w:pPr>
        <w:spacing w:after="140" w:line="259" w:lineRule="auto"/>
      </w:pPr>
    </w:p>
    <w:p w14:paraId="5F65CBD6">
      <w:pPr>
        <w:jc w:val="center"/>
      </w:pPr>
      <w:r>
        <w:drawing>
          <wp:inline distT="0" distB="0" distL="0" distR="0">
            <wp:extent cx="6812280" cy="345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812280" cy="3451555"/>
                    </a:xfrm>
                    <a:prstGeom prst="rect">
                      <a:avLst/>
                    </a:prstGeom>
                  </pic:spPr>
                </pic:pic>
              </a:graphicData>
            </a:graphic>
          </wp:inline>
        </w:drawing>
      </w:r>
    </w:p>
    <w:p w14:paraId="5F49B140">
      <w:pPr>
        <w:jc w:val="center"/>
        <w:rPr>
          <w:i/>
          <w:sz w:val="18"/>
        </w:rPr>
      </w:pPr>
      <w:r>
        <w:rPr>
          <w:i/>
          <w:sz w:val="18"/>
        </w:rPr>
        <w:t>Figure 1: Proposed solution representation.</w:t>
      </w:r>
    </w:p>
    <w:p w14:paraId="04B3CBC2">
      <w:pPr>
        <w:jc w:val="center"/>
        <w:rPr>
          <w:i/>
          <w:sz w:val="18"/>
        </w:rPr>
      </w:pPr>
    </w:p>
    <w:p w14:paraId="0E4F45B5">
      <w:pPr>
        <w:jc w:val="center"/>
        <w:rPr>
          <w:i/>
          <w:sz w:val="18"/>
        </w:rPr>
      </w:pPr>
    </w:p>
    <w:p w14:paraId="1DBD37BE">
      <w:pPr>
        <w:jc w:val="center"/>
        <w:rPr>
          <w:i/>
          <w:sz w:val="18"/>
        </w:rPr>
      </w:pPr>
    </w:p>
    <w:p w14:paraId="296D9F3F">
      <w:pPr>
        <w:jc w:val="center"/>
      </w:pPr>
    </w:p>
    <w:tbl>
      <w:tblPr>
        <w:tblStyle w:val="12"/>
        <w:tblW w:w="0" w:type="auto"/>
        <w:jc w:val="center"/>
        <w:tblLayout w:type="autofit"/>
        <w:tblCellMar>
          <w:top w:w="0" w:type="dxa"/>
          <w:left w:w="108" w:type="dxa"/>
          <w:bottom w:w="0" w:type="dxa"/>
          <w:right w:w="108" w:type="dxa"/>
        </w:tblCellMar>
      </w:tblPr>
      <w:tblGrid>
        <w:gridCol w:w="3504"/>
        <w:gridCol w:w="3504"/>
        <w:gridCol w:w="3504"/>
      </w:tblGrid>
      <w:tr w14:paraId="7225652E">
        <w:tblPrEx>
          <w:tblCellMar>
            <w:top w:w="0" w:type="dxa"/>
            <w:left w:w="108" w:type="dxa"/>
            <w:bottom w:w="0" w:type="dxa"/>
            <w:right w:w="108" w:type="dxa"/>
          </w:tblCellMar>
        </w:tblPrEx>
        <w:trPr>
          <w:jc w:val="center"/>
        </w:trPr>
        <w:tc>
          <w:tcPr>
            <w:tcW w:w="3504" w:type="dxa"/>
            <w:tcBorders>
              <w:top w:val="single" w:color="808080" w:sz="4" w:space="0"/>
              <w:left w:val="single" w:color="808080" w:sz="4" w:space="0"/>
              <w:bottom w:val="single" w:color="808080" w:sz="4" w:space="0"/>
              <w:right w:val="single" w:color="808080" w:sz="4" w:space="0"/>
            </w:tcBorders>
            <w:shd w:val="clear" w:color="auto" w:fill="8DB4E2"/>
          </w:tcPr>
          <w:p w14:paraId="2921BC4B">
            <w:pPr>
              <w:spacing w:after="0"/>
              <w:jc w:val="center"/>
            </w:pPr>
            <w:r>
              <w:rPr>
                <w:b/>
                <w:sz w:val="20"/>
              </w:rPr>
              <w:t>S.No.</w:t>
            </w:r>
          </w:p>
        </w:tc>
        <w:tc>
          <w:tcPr>
            <w:tcW w:w="3504" w:type="dxa"/>
            <w:tcBorders>
              <w:top w:val="single" w:color="808080" w:sz="4" w:space="0"/>
              <w:left w:val="single" w:color="808080" w:sz="4" w:space="0"/>
              <w:bottom w:val="single" w:color="808080" w:sz="4" w:space="0"/>
              <w:right w:val="single" w:color="808080" w:sz="4" w:space="0"/>
            </w:tcBorders>
            <w:shd w:val="clear" w:color="auto" w:fill="8DB4E2"/>
          </w:tcPr>
          <w:p w14:paraId="0E414D22">
            <w:pPr>
              <w:spacing w:after="0"/>
              <w:jc w:val="center"/>
            </w:pPr>
            <w:r>
              <w:rPr>
                <w:b/>
                <w:sz w:val="20"/>
              </w:rPr>
              <w:t>Parameter</w:t>
            </w:r>
          </w:p>
        </w:tc>
        <w:tc>
          <w:tcPr>
            <w:tcW w:w="3504" w:type="dxa"/>
            <w:tcBorders>
              <w:top w:val="single" w:color="808080" w:sz="4" w:space="0"/>
              <w:left w:val="single" w:color="808080" w:sz="4" w:space="0"/>
              <w:bottom w:val="single" w:color="808080" w:sz="4" w:space="0"/>
              <w:right w:val="single" w:color="808080" w:sz="4" w:space="0"/>
            </w:tcBorders>
            <w:shd w:val="clear" w:color="auto" w:fill="8DB4E2"/>
          </w:tcPr>
          <w:p w14:paraId="7A38DA8E">
            <w:pPr>
              <w:spacing w:after="0"/>
              <w:jc w:val="center"/>
            </w:pPr>
            <w:r>
              <w:rPr>
                <w:b/>
                <w:sz w:val="20"/>
              </w:rPr>
              <w:t>Description</w:t>
            </w:r>
          </w:p>
        </w:tc>
      </w:tr>
      <w:tr w14:paraId="42AC122E">
        <w:tblPrEx>
          <w:tblCellMar>
            <w:top w:w="0" w:type="dxa"/>
            <w:left w:w="108" w:type="dxa"/>
            <w:bottom w:w="0" w:type="dxa"/>
            <w:right w:w="108" w:type="dxa"/>
          </w:tblCellMar>
        </w:tblPrEx>
        <w:trPr>
          <w:jc w:val="center"/>
        </w:trPr>
        <w:tc>
          <w:tcPr>
            <w:tcW w:w="3504" w:type="dxa"/>
            <w:tcBorders>
              <w:top w:val="single" w:color="808080" w:sz="4" w:space="0"/>
              <w:left w:val="single" w:color="808080" w:sz="4" w:space="0"/>
              <w:bottom w:val="single" w:color="808080" w:sz="4" w:space="0"/>
              <w:right w:val="single" w:color="808080" w:sz="4" w:space="0"/>
            </w:tcBorders>
            <w:vAlign w:val="center"/>
          </w:tcPr>
          <w:p w14:paraId="1FA78F9F">
            <w:pPr>
              <w:spacing w:after="0"/>
              <w:jc w:val="center"/>
            </w:pPr>
            <w:r>
              <w:rPr>
                <w:sz w:val="18"/>
              </w:rPr>
              <w:t>1</w:t>
            </w:r>
          </w:p>
        </w:tc>
        <w:tc>
          <w:tcPr>
            <w:tcW w:w="3504" w:type="dxa"/>
            <w:tcBorders>
              <w:top w:val="single" w:color="808080" w:sz="4" w:space="0"/>
              <w:left w:val="single" w:color="808080" w:sz="4" w:space="0"/>
              <w:bottom w:val="single" w:color="808080" w:sz="4" w:space="0"/>
              <w:right w:val="single" w:color="808080" w:sz="4" w:space="0"/>
            </w:tcBorders>
            <w:vAlign w:val="center"/>
          </w:tcPr>
          <w:p w14:paraId="7A3D8E9D">
            <w:pPr>
              <w:spacing w:after="0"/>
              <w:jc w:val="center"/>
            </w:pPr>
            <w:r>
              <w:rPr>
                <w:b/>
                <w:sz w:val="18"/>
              </w:rPr>
              <w:t>Problem Statement</w:t>
            </w:r>
          </w:p>
        </w:tc>
        <w:tc>
          <w:tcPr>
            <w:tcW w:w="3504" w:type="dxa"/>
            <w:tcBorders>
              <w:top w:val="single" w:color="808080" w:sz="4" w:space="0"/>
              <w:left w:val="single" w:color="808080" w:sz="4" w:space="0"/>
              <w:bottom w:val="single" w:color="808080" w:sz="4" w:space="0"/>
              <w:right w:val="single" w:color="808080" w:sz="4" w:space="0"/>
            </w:tcBorders>
            <w:vAlign w:val="center"/>
          </w:tcPr>
          <w:p w14:paraId="269524A8">
            <w:pPr>
              <w:spacing w:after="0"/>
            </w:pPr>
            <w:r>
              <w:rPr>
                <w:sz w:val="18"/>
              </w:rPr>
              <w:t>Employees need a simple and structured way to request installation of licensed software while ensuring that license availability and approvals are properly controlled.</w:t>
            </w:r>
          </w:p>
        </w:tc>
      </w:tr>
      <w:tr w14:paraId="002460F5">
        <w:tblPrEx>
          <w:tblCellMar>
            <w:top w:w="0" w:type="dxa"/>
            <w:left w:w="108" w:type="dxa"/>
            <w:bottom w:w="0" w:type="dxa"/>
            <w:right w:w="108" w:type="dxa"/>
          </w:tblCellMar>
        </w:tblPrEx>
        <w:trPr>
          <w:jc w:val="center"/>
        </w:trPr>
        <w:tc>
          <w:tcPr>
            <w:tcW w:w="3504" w:type="dxa"/>
            <w:tcBorders>
              <w:top w:val="single" w:color="808080" w:sz="4" w:space="0"/>
              <w:left w:val="single" w:color="808080" w:sz="4" w:space="0"/>
              <w:bottom w:val="single" w:color="808080" w:sz="4" w:space="0"/>
              <w:right w:val="single" w:color="808080" w:sz="4" w:space="0"/>
            </w:tcBorders>
            <w:vAlign w:val="center"/>
          </w:tcPr>
          <w:p w14:paraId="5E423DAF">
            <w:pPr>
              <w:spacing w:after="0"/>
              <w:jc w:val="center"/>
            </w:pPr>
            <w:r>
              <w:rPr>
                <w:sz w:val="18"/>
              </w:rPr>
              <w:t>2</w:t>
            </w:r>
          </w:p>
        </w:tc>
        <w:tc>
          <w:tcPr>
            <w:tcW w:w="3504" w:type="dxa"/>
            <w:tcBorders>
              <w:top w:val="single" w:color="808080" w:sz="4" w:space="0"/>
              <w:left w:val="single" w:color="808080" w:sz="4" w:space="0"/>
              <w:bottom w:val="single" w:color="808080" w:sz="4" w:space="0"/>
              <w:right w:val="single" w:color="808080" w:sz="4" w:space="0"/>
            </w:tcBorders>
            <w:vAlign w:val="center"/>
          </w:tcPr>
          <w:p w14:paraId="2E454DA6">
            <w:pPr>
              <w:spacing w:after="0"/>
              <w:jc w:val="center"/>
            </w:pPr>
            <w:r>
              <w:rPr>
                <w:b/>
                <w:sz w:val="18"/>
              </w:rPr>
              <w:t>Idea / Solution Description</w:t>
            </w:r>
          </w:p>
        </w:tc>
        <w:tc>
          <w:tcPr>
            <w:tcW w:w="3504" w:type="dxa"/>
            <w:tcBorders>
              <w:top w:val="single" w:color="808080" w:sz="4" w:space="0"/>
              <w:left w:val="single" w:color="808080" w:sz="4" w:space="0"/>
              <w:bottom w:val="single" w:color="808080" w:sz="4" w:space="0"/>
              <w:right w:val="single" w:color="808080" w:sz="4" w:space="0"/>
            </w:tcBorders>
            <w:vAlign w:val="center"/>
          </w:tcPr>
          <w:p w14:paraId="33C0A270">
            <w:pPr>
              <w:spacing w:after="0"/>
            </w:pPr>
            <w:r>
              <w:rPr>
                <w:sz w:val="18"/>
              </w:rPr>
              <w:t>A ServiceNow-based Licensed Software Request system using the Service Catalog for guided request submission, approval, license validation, and automated fulfillment.</w:t>
            </w:r>
          </w:p>
        </w:tc>
      </w:tr>
      <w:tr w14:paraId="6389E157">
        <w:tblPrEx>
          <w:tblCellMar>
            <w:top w:w="0" w:type="dxa"/>
            <w:left w:w="108" w:type="dxa"/>
            <w:bottom w:w="0" w:type="dxa"/>
            <w:right w:w="108" w:type="dxa"/>
          </w:tblCellMar>
        </w:tblPrEx>
        <w:trPr>
          <w:jc w:val="center"/>
        </w:trPr>
        <w:tc>
          <w:tcPr>
            <w:tcW w:w="3504" w:type="dxa"/>
            <w:tcBorders>
              <w:top w:val="single" w:color="808080" w:sz="4" w:space="0"/>
              <w:left w:val="single" w:color="808080" w:sz="4" w:space="0"/>
              <w:bottom w:val="single" w:color="808080" w:sz="4" w:space="0"/>
              <w:right w:val="single" w:color="808080" w:sz="4" w:space="0"/>
            </w:tcBorders>
            <w:vAlign w:val="center"/>
          </w:tcPr>
          <w:p w14:paraId="0EA8484F">
            <w:pPr>
              <w:spacing w:after="0"/>
              <w:jc w:val="center"/>
            </w:pPr>
            <w:r>
              <w:rPr>
                <w:sz w:val="18"/>
              </w:rPr>
              <w:t>3</w:t>
            </w:r>
          </w:p>
        </w:tc>
        <w:tc>
          <w:tcPr>
            <w:tcW w:w="3504" w:type="dxa"/>
            <w:tcBorders>
              <w:top w:val="single" w:color="808080" w:sz="4" w:space="0"/>
              <w:left w:val="single" w:color="808080" w:sz="4" w:space="0"/>
              <w:bottom w:val="single" w:color="808080" w:sz="4" w:space="0"/>
              <w:right w:val="single" w:color="808080" w:sz="4" w:space="0"/>
            </w:tcBorders>
            <w:vAlign w:val="center"/>
          </w:tcPr>
          <w:p w14:paraId="68EAC61B">
            <w:pPr>
              <w:spacing w:after="0"/>
              <w:jc w:val="center"/>
            </w:pPr>
            <w:r>
              <w:rPr>
                <w:b/>
                <w:sz w:val="18"/>
              </w:rPr>
              <w:t>Novelty / Uniqueness</w:t>
            </w:r>
          </w:p>
        </w:tc>
        <w:tc>
          <w:tcPr>
            <w:tcW w:w="3504" w:type="dxa"/>
            <w:tcBorders>
              <w:top w:val="single" w:color="808080" w:sz="4" w:space="0"/>
              <w:left w:val="single" w:color="808080" w:sz="4" w:space="0"/>
              <w:bottom w:val="single" w:color="808080" w:sz="4" w:space="0"/>
              <w:right w:val="single" w:color="808080" w:sz="4" w:space="0"/>
            </w:tcBorders>
            <w:vAlign w:val="center"/>
          </w:tcPr>
          <w:p w14:paraId="11BEE5FD">
            <w:pPr>
              <w:spacing w:after="0"/>
            </w:pPr>
            <w:r>
              <w:rPr>
                <w:sz w:val="18"/>
              </w:rPr>
              <w:t>Combines Service Catalog, dynamic UI Policies, Client Scripts, approval automation, license validation, Flow Designer, and Software Installation Tasks in a connected workflow.</w:t>
            </w:r>
          </w:p>
        </w:tc>
      </w:tr>
      <w:tr w14:paraId="28B47AE1">
        <w:tblPrEx>
          <w:tblCellMar>
            <w:top w:w="0" w:type="dxa"/>
            <w:left w:w="108" w:type="dxa"/>
            <w:bottom w:w="0" w:type="dxa"/>
            <w:right w:w="108" w:type="dxa"/>
          </w:tblCellMar>
        </w:tblPrEx>
        <w:trPr>
          <w:jc w:val="center"/>
        </w:trPr>
        <w:tc>
          <w:tcPr>
            <w:tcW w:w="3504" w:type="dxa"/>
            <w:tcBorders>
              <w:top w:val="single" w:color="808080" w:sz="4" w:space="0"/>
              <w:left w:val="single" w:color="808080" w:sz="4" w:space="0"/>
              <w:bottom w:val="single" w:color="808080" w:sz="4" w:space="0"/>
              <w:right w:val="single" w:color="808080" w:sz="4" w:space="0"/>
            </w:tcBorders>
            <w:vAlign w:val="center"/>
          </w:tcPr>
          <w:p w14:paraId="3B96BCEB">
            <w:pPr>
              <w:spacing w:after="0"/>
              <w:jc w:val="center"/>
            </w:pPr>
            <w:r>
              <w:rPr>
                <w:sz w:val="18"/>
              </w:rPr>
              <w:t>4</w:t>
            </w:r>
          </w:p>
        </w:tc>
        <w:tc>
          <w:tcPr>
            <w:tcW w:w="3504" w:type="dxa"/>
            <w:tcBorders>
              <w:top w:val="single" w:color="808080" w:sz="4" w:space="0"/>
              <w:left w:val="single" w:color="808080" w:sz="4" w:space="0"/>
              <w:bottom w:val="single" w:color="808080" w:sz="4" w:space="0"/>
              <w:right w:val="single" w:color="808080" w:sz="4" w:space="0"/>
            </w:tcBorders>
            <w:vAlign w:val="center"/>
          </w:tcPr>
          <w:p w14:paraId="20DA55F2">
            <w:pPr>
              <w:spacing w:after="0"/>
              <w:jc w:val="center"/>
            </w:pPr>
            <w:r>
              <w:rPr>
                <w:b/>
                <w:sz w:val="18"/>
              </w:rPr>
              <w:t>Social Impact / Customer Satisfaction</w:t>
            </w:r>
          </w:p>
        </w:tc>
        <w:tc>
          <w:tcPr>
            <w:tcW w:w="3504" w:type="dxa"/>
            <w:tcBorders>
              <w:top w:val="single" w:color="808080" w:sz="4" w:space="0"/>
              <w:left w:val="single" w:color="808080" w:sz="4" w:space="0"/>
              <w:bottom w:val="single" w:color="808080" w:sz="4" w:space="0"/>
              <w:right w:val="single" w:color="808080" w:sz="4" w:space="0"/>
            </w:tcBorders>
            <w:vAlign w:val="center"/>
          </w:tcPr>
          <w:p w14:paraId="731FDED5">
            <w:pPr>
              <w:spacing w:after="0"/>
            </w:pPr>
            <w:r>
              <w:rPr>
                <w:sz w:val="18"/>
              </w:rPr>
              <w:t>Makes software requests easier for employees, reduces manual coordination, improves request accuracy, supports compliance with software licensing, and provides better status visibility.</w:t>
            </w:r>
          </w:p>
        </w:tc>
      </w:tr>
      <w:tr w14:paraId="1F13338A">
        <w:tblPrEx>
          <w:tblCellMar>
            <w:top w:w="0" w:type="dxa"/>
            <w:left w:w="108" w:type="dxa"/>
            <w:bottom w:w="0" w:type="dxa"/>
            <w:right w:w="108" w:type="dxa"/>
          </w:tblCellMar>
        </w:tblPrEx>
        <w:trPr>
          <w:jc w:val="center"/>
        </w:trPr>
        <w:tc>
          <w:tcPr>
            <w:tcW w:w="3504" w:type="dxa"/>
            <w:tcBorders>
              <w:top w:val="single" w:color="808080" w:sz="4" w:space="0"/>
              <w:left w:val="single" w:color="808080" w:sz="4" w:space="0"/>
              <w:bottom w:val="single" w:color="808080" w:sz="4" w:space="0"/>
              <w:right w:val="single" w:color="808080" w:sz="4" w:space="0"/>
            </w:tcBorders>
            <w:vAlign w:val="center"/>
          </w:tcPr>
          <w:p w14:paraId="2EDAD9FD">
            <w:pPr>
              <w:spacing w:after="0"/>
              <w:jc w:val="center"/>
            </w:pPr>
            <w:r>
              <w:rPr>
                <w:sz w:val="18"/>
              </w:rPr>
              <w:t>5</w:t>
            </w:r>
          </w:p>
        </w:tc>
        <w:tc>
          <w:tcPr>
            <w:tcW w:w="3504" w:type="dxa"/>
            <w:tcBorders>
              <w:top w:val="single" w:color="808080" w:sz="4" w:space="0"/>
              <w:left w:val="single" w:color="808080" w:sz="4" w:space="0"/>
              <w:bottom w:val="single" w:color="808080" w:sz="4" w:space="0"/>
              <w:right w:val="single" w:color="808080" w:sz="4" w:space="0"/>
            </w:tcBorders>
            <w:vAlign w:val="center"/>
          </w:tcPr>
          <w:p w14:paraId="1CE986FE">
            <w:pPr>
              <w:spacing w:after="0"/>
              <w:jc w:val="center"/>
            </w:pPr>
            <w:r>
              <w:rPr>
                <w:b/>
                <w:sz w:val="18"/>
              </w:rPr>
              <w:t>Business Model / Revenue Model</w:t>
            </w:r>
          </w:p>
        </w:tc>
        <w:tc>
          <w:tcPr>
            <w:tcW w:w="3504" w:type="dxa"/>
            <w:tcBorders>
              <w:top w:val="single" w:color="808080" w:sz="4" w:space="0"/>
              <w:left w:val="single" w:color="808080" w:sz="4" w:space="0"/>
              <w:bottom w:val="single" w:color="808080" w:sz="4" w:space="0"/>
              <w:right w:val="single" w:color="808080" w:sz="4" w:space="0"/>
            </w:tcBorders>
            <w:vAlign w:val="center"/>
          </w:tcPr>
          <w:p w14:paraId="45EC8E12">
            <w:pPr>
              <w:spacing w:after="0"/>
            </w:pPr>
            <w:r>
              <w:rPr>
                <w:sz w:val="18"/>
              </w:rPr>
              <w:t>Internal organizational IT service solution; no direct revenue model is required. The main value is controlled software usage, faster fulfillment, and reduced administrative effort.</w:t>
            </w:r>
          </w:p>
        </w:tc>
      </w:tr>
      <w:tr w14:paraId="34490E64">
        <w:tblPrEx>
          <w:tblCellMar>
            <w:top w:w="0" w:type="dxa"/>
            <w:left w:w="108" w:type="dxa"/>
            <w:bottom w:w="0" w:type="dxa"/>
            <w:right w:w="108" w:type="dxa"/>
          </w:tblCellMar>
        </w:tblPrEx>
        <w:trPr>
          <w:jc w:val="center"/>
        </w:trPr>
        <w:tc>
          <w:tcPr>
            <w:tcW w:w="3504" w:type="dxa"/>
            <w:tcBorders>
              <w:top w:val="single" w:color="808080" w:sz="4" w:space="0"/>
              <w:left w:val="single" w:color="808080" w:sz="4" w:space="0"/>
              <w:bottom w:val="single" w:color="808080" w:sz="4" w:space="0"/>
              <w:right w:val="single" w:color="808080" w:sz="4" w:space="0"/>
            </w:tcBorders>
            <w:vAlign w:val="center"/>
          </w:tcPr>
          <w:p w14:paraId="3EACF74B">
            <w:pPr>
              <w:spacing w:after="0"/>
              <w:jc w:val="center"/>
            </w:pPr>
            <w:r>
              <w:rPr>
                <w:sz w:val="18"/>
              </w:rPr>
              <w:t>6</w:t>
            </w:r>
          </w:p>
        </w:tc>
        <w:tc>
          <w:tcPr>
            <w:tcW w:w="3504" w:type="dxa"/>
            <w:tcBorders>
              <w:top w:val="single" w:color="808080" w:sz="4" w:space="0"/>
              <w:left w:val="single" w:color="808080" w:sz="4" w:space="0"/>
              <w:bottom w:val="single" w:color="808080" w:sz="4" w:space="0"/>
              <w:right w:val="single" w:color="808080" w:sz="4" w:space="0"/>
            </w:tcBorders>
            <w:vAlign w:val="center"/>
          </w:tcPr>
          <w:p w14:paraId="0C97E100">
            <w:pPr>
              <w:spacing w:after="0"/>
              <w:jc w:val="center"/>
            </w:pPr>
            <w:r>
              <w:rPr>
                <w:b/>
                <w:sz w:val="18"/>
              </w:rPr>
              <w:t>Scalability of the Solution</w:t>
            </w:r>
          </w:p>
        </w:tc>
        <w:tc>
          <w:tcPr>
            <w:tcW w:w="3504" w:type="dxa"/>
            <w:tcBorders>
              <w:top w:val="single" w:color="808080" w:sz="4" w:space="0"/>
              <w:left w:val="single" w:color="808080" w:sz="4" w:space="0"/>
              <w:bottom w:val="single" w:color="808080" w:sz="4" w:space="0"/>
              <w:right w:val="single" w:color="808080" w:sz="4" w:space="0"/>
            </w:tcBorders>
            <w:vAlign w:val="center"/>
          </w:tcPr>
          <w:p w14:paraId="399F6DEE">
            <w:pPr>
              <w:spacing w:after="0"/>
            </w:pPr>
            <w:r>
              <w:rPr>
                <w:sz w:val="18"/>
              </w:rPr>
              <w:t>Can be extended with additional software categories, automated license inventory checks, department-based approvals, notifications, dashboards, integrations with endpoint management tools, and advanced automation.</w:t>
            </w:r>
          </w:p>
        </w:tc>
      </w:tr>
    </w:tbl>
    <w:p w14:paraId="71B9DE61"/>
    <w:sectPr>
      <w:pgSz w:w="12240" w:h="15840"/>
      <w:pgMar w:top="792" w:right="864" w:bottom="792" w:left="8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7353C"/>
    <w:rsid w:val="0029639D"/>
    <w:rsid w:val="00326F90"/>
    <w:rsid w:val="0044537C"/>
    <w:rsid w:val="0076414A"/>
    <w:rsid w:val="0087241C"/>
    <w:rsid w:val="00AA1D8D"/>
    <w:rsid w:val="00B47730"/>
    <w:rsid w:val="00CB0664"/>
    <w:rsid w:val="00FC693F"/>
    <w:rsid w:val="0F1537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302</Words>
  <Characters>2012</Characters>
  <Lines>16</Lines>
  <Paragraphs>4</Paragraphs>
  <TotalTime>3</TotalTime>
  <ScaleCrop>false</ScaleCrop>
  <LinksUpToDate>false</LinksUpToDate>
  <CharactersWithSpaces>2280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2026-09-09T12:35:00Z</dcterms:created>
  <dc:creator>python-docx</dc:creator>
  <dc:description>generated by python-docx</dc:description>
  <cp:lastModifiedBy>Malla Yuvasri</cp:lastModifiedBy>
  <dcterms:modified xsi:type="dcterms:W3CDTF">2026-09-19T06:57:44Z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eyJoZGlkIjoiNTFjMjU4NTc2NWJjYjRhMDk1NjMxY2EzYWEyN2FmOGQifQ==</vt:lpwstr>
  </property>
  <property fmtid="{D5CDD505-2E9C-101B-9397-08002B2CF9AE}" pid="3" name="KSOProductBuildVer">
    <vt:lpwstr>1033-12.1.0.28485</vt:lpwstr>
  </property>
  <property fmtid="{D5CDD505-2E9C-101B-9397-08002B2CF9AE}" pid="4" name="ICV">
    <vt:lpwstr>0D01466173C74F6497108C680B5ADC16_13</vt:lpwstr>
  </property>
</Properties>
</file>