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1AA5C">
      <w:pPr>
        <w:jc w:val="center"/>
      </w:pPr>
      <w:r>
        <w:rPr>
          <w:b/>
          <w:sz w:val="32"/>
        </w:rPr>
        <w:t>Project Development – User Acceptance Testing</w:t>
      </w:r>
    </w:p>
    <w:p w14:paraId="39E13515"/>
    <w:tbl>
      <w:tblPr>
        <w:tblStyle w:val="12"/>
        <w:tblW w:w="0" w:type="auto"/>
        <w:jc w:val="center"/>
        <w:tblLayout w:type="autofit"/>
        <w:tblCellMar>
          <w:top w:w="0" w:type="dxa"/>
          <w:left w:w="108" w:type="dxa"/>
          <w:bottom w:w="0" w:type="dxa"/>
          <w:right w:w="108" w:type="dxa"/>
        </w:tblCellMar>
      </w:tblPr>
      <w:tblGrid>
        <w:gridCol w:w="5184"/>
        <w:gridCol w:w="5184"/>
      </w:tblGrid>
      <w:tr w14:paraId="603C1B87">
        <w:tblPrEx>
          <w:tblCellMar>
            <w:top w:w="0" w:type="dxa"/>
            <w:left w:w="108" w:type="dxa"/>
            <w:bottom w:w="0" w:type="dxa"/>
            <w:right w:w="108" w:type="dxa"/>
          </w:tblCellMar>
        </w:tblPrEx>
        <w:trPr>
          <w:jc w:val="center"/>
        </w:trPr>
        <w:tc>
          <w:tcPr>
            <w:tcW w:w="5184" w:type="dxa"/>
            <w:tcBorders>
              <w:top w:val="single" w:color="808080" w:sz="4" w:space="0"/>
              <w:left w:val="single" w:color="808080" w:sz="4" w:space="0"/>
              <w:bottom w:val="single" w:color="808080" w:sz="4" w:space="0"/>
              <w:right w:val="single" w:color="808080" w:sz="4" w:space="0"/>
            </w:tcBorders>
            <w:vAlign w:val="center"/>
          </w:tcPr>
          <w:p w14:paraId="0FBE402C">
            <w:pPr>
              <w:spacing w:after="0"/>
              <w:rPr>
                <w:szCs w:val="20"/>
              </w:rPr>
            </w:pPr>
            <w:r>
              <w:rPr>
                <w:b/>
                <w:szCs w:val="20"/>
              </w:rPr>
              <w:t>Date</w:t>
            </w:r>
          </w:p>
        </w:tc>
        <w:tc>
          <w:tcPr>
            <w:tcW w:w="5184" w:type="dxa"/>
            <w:tcBorders>
              <w:top w:val="single" w:color="808080" w:sz="4" w:space="0"/>
              <w:left w:val="single" w:color="808080" w:sz="4" w:space="0"/>
              <w:bottom w:val="single" w:color="808080" w:sz="4" w:space="0"/>
              <w:right w:val="single" w:color="808080" w:sz="4" w:space="0"/>
            </w:tcBorders>
            <w:vAlign w:val="center"/>
          </w:tcPr>
          <w:p w14:paraId="10B08DC9">
            <w:pPr>
              <w:spacing w:after="0" w:line="240" w:lineRule="auto"/>
              <w:rPr>
                <w:szCs w:val="20"/>
              </w:rPr>
            </w:pPr>
            <w:r>
              <w:rPr>
                <w:rFonts w:hint="default"/>
                <w:szCs w:val="20"/>
                <w:lang w:val="en-US"/>
              </w:rPr>
              <w:t>11</w:t>
            </w:r>
            <w:r>
              <w:rPr>
                <w:szCs w:val="20"/>
              </w:rPr>
              <w:t xml:space="preserve"> September 2026</w:t>
            </w:r>
          </w:p>
        </w:tc>
      </w:tr>
      <w:tr w14:paraId="4FCCB88C">
        <w:tblPrEx>
          <w:tblCellMar>
            <w:top w:w="0" w:type="dxa"/>
            <w:left w:w="108" w:type="dxa"/>
            <w:bottom w:w="0" w:type="dxa"/>
            <w:right w:w="108" w:type="dxa"/>
          </w:tblCellMar>
        </w:tblPrEx>
        <w:trPr>
          <w:jc w:val="center"/>
        </w:trPr>
        <w:tc>
          <w:tcPr>
            <w:tcW w:w="5184" w:type="dxa"/>
            <w:tcBorders>
              <w:top w:val="single" w:color="808080" w:sz="4" w:space="0"/>
              <w:left w:val="single" w:color="808080" w:sz="4" w:space="0"/>
              <w:bottom w:val="single" w:color="808080" w:sz="4" w:space="0"/>
              <w:right w:val="single" w:color="808080" w:sz="4" w:space="0"/>
            </w:tcBorders>
            <w:vAlign w:val="center"/>
          </w:tcPr>
          <w:p w14:paraId="7CF8FD21">
            <w:pPr>
              <w:spacing w:after="0"/>
              <w:rPr>
                <w:szCs w:val="20"/>
              </w:rPr>
            </w:pPr>
            <w:r>
              <w:rPr>
                <w:b/>
                <w:szCs w:val="20"/>
              </w:rPr>
              <w:t>Student Name</w:t>
            </w:r>
          </w:p>
        </w:tc>
        <w:tc>
          <w:tcPr>
            <w:tcW w:w="5184" w:type="dxa"/>
            <w:tcBorders>
              <w:top w:val="single" w:color="808080" w:sz="4" w:space="0"/>
              <w:left w:val="single" w:color="808080" w:sz="4" w:space="0"/>
              <w:bottom w:val="single" w:color="808080" w:sz="4" w:space="0"/>
              <w:right w:val="single" w:color="808080" w:sz="4" w:space="0"/>
            </w:tcBorders>
            <w:vAlign w:val="center"/>
          </w:tcPr>
          <w:p w14:paraId="7713DB30">
            <w:pPr>
              <w:spacing w:after="0"/>
              <w:rPr>
                <w:rFonts w:hint="default"/>
                <w:szCs w:val="20"/>
                <w:lang w:val="en-US"/>
              </w:rPr>
            </w:pPr>
            <w:r>
              <w:rPr>
                <w:rFonts w:hint="default"/>
                <w:szCs w:val="20"/>
                <w:lang w:val="en-US"/>
              </w:rPr>
              <w:t>Yuvasri Malla</w:t>
            </w:r>
          </w:p>
        </w:tc>
      </w:tr>
      <w:tr w14:paraId="5CEDB2F2">
        <w:tblPrEx>
          <w:tblCellMar>
            <w:top w:w="0" w:type="dxa"/>
            <w:left w:w="108" w:type="dxa"/>
            <w:bottom w:w="0" w:type="dxa"/>
            <w:right w:w="108" w:type="dxa"/>
          </w:tblCellMar>
        </w:tblPrEx>
        <w:trPr>
          <w:jc w:val="center"/>
        </w:trPr>
        <w:tc>
          <w:tcPr>
            <w:tcW w:w="5184" w:type="dxa"/>
            <w:tcBorders>
              <w:top w:val="single" w:color="808080" w:sz="4" w:space="0"/>
              <w:left w:val="single" w:color="808080" w:sz="4" w:space="0"/>
              <w:bottom w:val="single" w:color="808080" w:sz="4" w:space="0"/>
              <w:right w:val="single" w:color="808080" w:sz="4" w:space="0"/>
            </w:tcBorders>
            <w:vAlign w:val="center"/>
          </w:tcPr>
          <w:p w14:paraId="7BD0B34A">
            <w:pPr>
              <w:spacing w:after="0"/>
              <w:rPr>
                <w:szCs w:val="20"/>
              </w:rPr>
            </w:pPr>
            <w:r>
              <w:rPr>
                <w:b/>
                <w:szCs w:val="20"/>
              </w:rPr>
              <w:t>Project Name</w:t>
            </w:r>
          </w:p>
        </w:tc>
        <w:tc>
          <w:tcPr>
            <w:tcW w:w="5184" w:type="dxa"/>
            <w:tcBorders>
              <w:top w:val="single" w:color="808080" w:sz="4" w:space="0"/>
              <w:left w:val="single" w:color="808080" w:sz="4" w:space="0"/>
              <w:bottom w:val="single" w:color="808080" w:sz="4" w:space="0"/>
              <w:right w:val="single" w:color="808080" w:sz="4" w:space="0"/>
            </w:tcBorders>
            <w:vAlign w:val="center"/>
          </w:tcPr>
          <w:p w14:paraId="107B1552">
            <w:pPr>
              <w:spacing w:after="0"/>
              <w:rPr>
                <w:szCs w:val="20"/>
              </w:rPr>
            </w:pPr>
            <w:r>
              <w:rPr>
                <w:szCs w:val="20"/>
              </w:rPr>
              <w:t>Licensed Software Installation Request through Service Catalog</w:t>
            </w:r>
          </w:p>
        </w:tc>
      </w:tr>
      <w:tr w14:paraId="7AC8EAE3">
        <w:tblPrEx>
          <w:tblCellMar>
            <w:top w:w="0" w:type="dxa"/>
            <w:left w:w="108" w:type="dxa"/>
            <w:bottom w:w="0" w:type="dxa"/>
            <w:right w:w="108" w:type="dxa"/>
          </w:tblCellMar>
        </w:tblPrEx>
        <w:trPr>
          <w:jc w:val="center"/>
        </w:trPr>
        <w:tc>
          <w:tcPr>
            <w:tcW w:w="5184" w:type="dxa"/>
            <w:tcBorders>
              <w:top w:val="single" w:color="808080" w:sz="4" w:space="0"/>
              <w:left w:val="single" w:color="808080" w:sz="4" w:space="0"/>
              <w:bottom w:val="single" w:color="808080" w:sz="4" w:space="0"/>
              <w:right w:val="single" w:color="808080" w:sz="4" w:space="0"/>
            </w:tcBorders>
            <w:vAlign w:val="center"/>
          </w:tcPr>
          <w:p w14:paraId="25F6C4AF">
            <w:pPr>
              <w:spacing w:after="0"/>
              <w:rPr>
                <w:szCs w:val="20"/>
              </w:rPr>
            </w:pPr>
            <w:r>
              <w:rPr>
                <w:b/>
                <w:szCs w:val="20"/>
              </w:rPr>
              <w:t>Maximum Marks</w:t>
            </w:r>
          </w:p>
        </w:tc>
        <w:tc>
          <w:tcPr>
            <w:tcW w:w="5184" w:type="dxa"/>
            <w:tcBorders>
              <w:top w:val="single" w:color="808080" w:sz="4" w:space="0"/>
              <w:left w:val="single" w:color="808080" w:sz="4" w:space="0"/>
              <w:bottom w:val="single" w:color="808080" w:sz="4" w:space="0"/>
              <w:right w:val="single" w:color="808080" w:sz="4" w:space="0"/>
            </w:tcBorders>
            <w:vAlign w:val="center"/>
          </w:tcPr>
          <w:p w14:paraId="06E42E17">
            <w:pPr>
              <w:spacing w:after="0"/>
              <w:rPr>
                <w:rFonts w:hint="default"/>
                <w:szCs w:val="20"/>
                <w:lang w:val="en-US"/>
              </w:rPr>
            </w:pPr>
            <w:r>
              <w:rPr>
                <w:rFonts w:hint="default"/>
                <w:szCs w:val="20"/>
                <w:lang w:val="en-US"/>
              </w:rPr>
              <w:t>4 Marks</w:t>
            </w:r>
            <w:bookmarkStart w:id="0" w:name="_GoBack"/>
            <w:bookmarkEnd w:id="0"/>
          </w:p>
        </w:tc>
      </w:tr>
    </w:tbl>
    <w:p w14:paraId="08E8120F">
      <w:pPr>
        <w:rPr>
          <w:szCs w:val="20"/>
        </w:rPr>
      </w:pPr>
    </w:p>
    <w:tbl>
      <w:tblPr>
        <w:tblStyle w:val="12"/>
        <w:tblW w:w="0" w:type="auto"/>
        <w:jc w:val="center"/>
        <w:tblLayout w:type="autofit"/>
        <w:tblCellMar>
          <w:top w:w="0" w:type="dxa"/>
          <w:left w:w="108" w:type="dxa"/>
          <w:bottom w:w="0" w:type="dxa"/>
          <w:right w:w="108" w:type="dxa"/>
        </w:tblCellMar>
      </w:tblPr>
      <w:tblGrid>
        <w:gridCol w:w="2592"/>
        <w:gridCol w:w="2592"/>
        <w:gridCol w:w="2592"/>
        <w:gridCol w:w="2592"/>
      </w:tblGrid>
      <w:tr w14:paraId="77A52654">
        <w:tblPrEx>
          <w:tblCellMar>
            <w:top w:w="0" w:type="dxa"/>
            <w:left w:w="108" w:type="dxa"/>
            <w:bottom w:w="0" w:type="dxa"/>
            <w:right w:w="108" w:type="dxa"/>
          </w:tblCellMar>
        </w:tblPrEx>
        <w:trPr>
          <w:jc w:val="center"/>
        </w:trPr>
        <w:tc>
          <w:tcPr>
            <w:tcW w:w="2592" w:type="dxa"/>
            <w:tcBorders>
              <w:top w:val="single" w:color="808080" w:sz="4" w:space="0"/>
              <w:left w:val="single" w:color="808080" w:sz="4" w:space="0"/>
              <w:bottom w:val="single" w:color="808080" w:sz="4" w:space="0"/>
              <w:right w:val="single" w:color="808080" w:sz="4" w:space="0"/>
            </w:tcBorders>
            <w:shd w:val="clear" w:color="auto" w:fill="8DB4E2"/>
            <w:vAlign w:val="center"/>
          </w:tcPr>
          <w:p w14:paraId="4A098C36">
            <w:pPr>
              <w:spacing w:after="0"/>
              <w:jc w:val="center"/>
              <w:rPr>
                <w:szCs w:val="20"/>
              </w:rPr>
            </w:pPr>
            <w:r>
              <w:rPr>
                <w:b/>
                <w:szCs w:val="20"/>
              </w:rPr>
              <w:t>UAT ID</w:t>
            </w:r>
          </w:p>
        </w:tc>
        <w:tc>
          <w:tcPr>
            <w:tcW w:w="2592" w:type="dxa"/>
            <w:tcBorders>
              <w:top w:val="single" w:color="808080" w:sz="4" w:space="0"/>
              <w:left w:val="single" w:color="808080" w:sz="4" w:space="0"/>
              <w:bottom w:val="single" w:color="808080" w:sz="4" w:space="0"/>
              <w:right w:val="single" w:color="808080" w:sz="4" w:space="0"/>
            </w:tcBorders>
            <w:shd w:val="clear" w:color="auto" w:fill="8DB4E2"/>
            <w:vAlign w:val="center"/>
          </w:tcPr>
          <w:p w14:paraId="6B54C762">
            <w:pPr>
              <w:spacing w:after="0"/>
              <w:jc w:val="center"/>
              <w:rPr>
                <w:szCs w:val="20"/>
              </w:rPr>
            </w:pPr>
            <w:r>
              <w:rPr>
                <w:b/>
                <w:szCs w:val="20"/>
              </w:rPr>
              <w:t>Scenario</w:t>
            </w:r>
          </w:p>
        </w:tc>
        <w:tc>
          <w:tcPr>
            <w:tcW w:w="2592" w:type="dxa"/>
            <w:tcBorders>
              <w:top w:val="single" w:color="808080" w:sz="4" w:space="0"/>
              <w:left w:val="single" w:color="808080" w:sz="4" w:space="0"/>
              <w:bottom w:val="single" w:color="808080" w:sz="4" w:space="0"/>
              <w:right w:val="single" w:color="808080" w:sz="4" w:space="0"/>
            </w:tcBorders>
            <w:shd w:val="clear" w:color="auto" w:fill="8DB4E2"/>
            <w:vAlign w:val="center"/>
          </w:tcPr>
          <w:p w14:paraId="2E71FDA7">
            <w:pPr>
              <w:spacing w:after="0"/>
              <w:jc w:val="center"/>
              <w:rPr>
                <w:szCs w:val="20"/>
              </w:rPr>
            </w:pPr>
            <w:r>
              <w:rPr>
                <w:b/>
                <w:szCs w:val="20"/>
              </w:rPr>
              <w:t>Acceptance Criteria</w:t>
            </w:r>
          </w:p>
        </w:tc>
        <w:tc>
          <w:tcPr>
            <w:tcW w:w="2592" w:type="dxa"/>
            <w:tcBorders>
              <w:top w:val="single" w:color="808080" w:sz="4" w:space="0"/>
              <w:left w:val="single" w:color="808080" w:sz="4" w:space="0"/>
              <w:bottom w:val="single" w:color="808080" w:sz="4" w:space="0"/>
              <w:right w:val="single" w:color="808080" w:sz="4" w:space="0"/>
            </w:tcBorders>
            <w:shd w:val="clear" w:color="auto" w:fill="8DB4E2"/>
            <w:vAlign w:val="center"/>
          </w:tcPr>
          <w:p w14:paraId="661CBDAB">
            <w:pPr>
              <w:spacing w:after="0"/>
              <w:jc w:val="center"/>
              <w:rPr>
                <w:szCs w:val="20"/>
              </w:rPr>
            </w:pPr>
            <w:r>
              <w:rPr>
                <w:b/>
                <w:szCs w:val="20"/>
              </w:rPr>
              <w:t>Result</w:t>
            </w:r>
          </w:p>
        </w:tc>
      </w:tr>
      <w:tr w14:paraId="5D69CD7B">
        <w:tblPrEx>
          <w:tblCellMar>
            <w:top w:w="0" w:type="dxa"/>
            <w:left w:w="108" w:type="dxa"/>
            <w:bottom w:w="0" w:type="dxa"/>
            <w:right w:w="108" w:type="dxa"/>
          </w:tblCellMar>
        </w:tblPrEx>
        <w:trPr>
          <w:jc w:val="center"/>
        </w:trPr>
        <w:tc>
          <w:tcPr>
            <w:tcW w:w="2592" w:type="dxa"/>
            <w:tcBorders>
              <w:top w:val="single" w:color="808080" w:sz="4" w:space="0"/>
              <w:left w:val="single" w:color="808080" w:sz="4" w:space="0"/>
              <w:bottom w:val="single" w:color="808080" w:sz="4" w:space="0"/>
              <w:right w:val="single" w:color="808080" w:sz="4" w:space="0"/>
            </w:tcBorders>
            <w:vAlign w:val="center"/>
          </w:tcPr>
          <w:p w14:paraId="15BC6339">
            <w:pPr>
              <w:spacing w:after="0"/>
              <w:jc w:val="center"/>
              <w:rPr>
                <w:szCs w:val="20"/>
              </w:rPr>
            </w:pPr>
            <w:r>
              <w:rPr>
                <w:szCs w:val="20"/>
              </w:rPr>
              <w:t>UAT-01</w:t>
            </w:r>
          </w:p>
        </w:tc>
        <w:tc>
          <w:tcPr>
            <w:tcW w:w="2592" w:type="dxa"/>
            <w:tcBorders>
              <w:top w:val="single" w:color="808080" w:sz="4" w:space="0"/>
              <w:left w:val="single" w:color="808080" w:sz="4" w:space="0"/>
              <w:bottom w:val="single" w:color="808080" w:sz="4" w:space="0"/>
              <w:right w:val="single" w:color="808080" w:sz="4" w:space="0"/>
            </w:tcBorders>
            <w:vAlign w:val="center"/>
          </w:tcPr>
          <w:p w14:paraId="77373B2D">
            <w:pPr>
              <w:spacing w:after="0"/>
              <w:rPr>
                <w:szCs w:val="20"/>
              </w:rPr>
            </w:pPr>
            <w:r>
              <w:rPr>
                <w:szCs w:val="20"/>
              </w:rPr>
              <w:t>Open Service Portal</w:t>
            </w:r>
          </w:p>
        </w:tc>
        <w:tc>
          <w:tcPr>
            <w:tcW w:w="2592" w:type="dxa"/>
            <w:tcBorders>
              <w:top w:val="single" w:color="808080" w:sz="4" w:space="0"/>
              <w:left w:val="single" w:color="808080" w:sz="4" w:space="0"/>
              <w:bottom w:val="single" w:color="808080" w:sz="4" w:space="0"/>
              <w:right w:val="single" w:color="808080" w:sz="4" w:space="0"/>
            </w:tcBorders>
            <w:vAlign w:val="center"/>
          </w:tcPr>
          <w:p w14:paraId="1CE61367">
            <w:pPr>
              <w:spacing w:after="0"/>
              <w:rPr>
                <w:szCs w:val="20"/>
              </w:rPr>
            </w:pPr>
            <w:r>
              <w:rPr>
                <w:szCs w:val="20"/>
              </w:rPr>
              <w:t>Portal is accessible</w:t>
            </w:r>
          </w:p>
        </w:tc>
        <w:tc>
          <w:tcPr>
            <w:tcW w:w="2592" w:type="dxa"/>
            <w:tcBorders>
              <w:top w:val="single" w:color="808080" w:sz="4" w:space="0"/>
              <w:left w:val="single" w:color="808080" w:sz="4" w:space="0"/>
              <w:bottom w:val="single" w:color="808080" w:sz="4" w:space="0"/>
              <w:right w:val="single" w:color="808080" w:sz="4" w:space="0"/>
            </w:tcBorders>
            <w:vAlign w:val="center"/>
          </w:tcPr>
          <w:p w14:paraId="4183192E">
            <w:pPr>
              <w:spacing w:after="0"/>
              <w:jc w:val="center"/>
              <w:rPr>
                <w:szCs w:val="20"/>
              </w:rPr>
            </w:pPr>
            <w:r>
              <w:rPr>
                <w:b/>
                <w:szCs w:val="20"/>
              </w:rPr>
              <w:t>Accepted</w:t>
            </w:r>
          </w:p>
        </w:tc>
      </w:tr>
      <w:tr w14:paraId="3E2B461F">
        <w:tblPrEx>
          <w:tblCellMar>
            <w:top w:w="0" w:type="dxa"/>
            <w:left w:w="108" w:type="dxa"/>
            <w:bottom w:w="0" w:type="dxa"/>
            <w:right w:w="108" w:type="dxa"/>
          </w:tblCellMar>
        </w:tblPrEx>
        <w:trPr>
          <w:jc w:val="center"/>
        </w:trPr>
        <w:tc>
          <w:tcPr>
            <w:tcW w:w="2592" w:type="dxa"/>
            <w:tcBorders>
              <w:top w:val="single" w:color="808080" w:sz="4" w:space="0"/>
              <w:left w:val="single" w:color="808080" w:sz="4" w:space="0"/>
              <w:bottom w:val="single" w:color="808080" w:sz="4" w:space="0"/>
              <w:right w:val="single" w:color="808080" w:sz="4" w:space="0"/>
            </w:tcBorders>
            <w:vAlign w:val="center"/>
          </w:tcPr>
          <w:p w14:paraId="3EFCC45F">
            <w:pPr>
              <w:spacing w:after="0"/>
              <w:jc w:val="center"/>
              <w:rPr>
                <w:szCs w:val="20"/>
              </w:rPr>
            </w:pPr>
            <w:r>
              <w:rPr>
                <w:szCs w:val="20"/>
              </w:rPr>
              <w:t>UAT-02</w:t>
            </w:r>
          </w:p>
        </w:tc>
        <w:tc>
          <w:tcPr>
            <w:tcW w:w="2592" w:type="dxa"/>
            <w:tcBorders>
              <w:top w:val="single" w:color="808080" w:sz="4" w:space="0"/>
              <w:left w:val="single" w:color="808080" w:sz="4" w:space="0"/>
              <w:bottom w:val="single" w:color="808080" w:sz="4" w:space="0"/>
              <w:right w:val="single" w:color="808080" w:sz="4" w:space="0"/>
            </w:tcBorders>
            <w:vAlign w:val="center"/>
          </w:tcPr>
          <w:p w14:paraId="02063E71">
            <w:pPr>
              <w:spacing w:after="0"/>
              <w:rPr>
                <w:szCs w:val="20"/>
              </w:rPr>
            </w:pPr>
            <w:r>
              <w:rPr>
                <w:szCs w:val="20"/>
              </w:rPr>
              <w:t>Find Licensed Software Request</w:t>
            </w:r>
          </w:p>
        </w:tc>
        <w:tc>
          <w:tcPr>
            <w:tcW w:w="2592" w:type="dxa"/>
            <w:tcBorders>
              <w:top w:val="single" w:color="808080" w:sz="4" w:space="0"/>
              <w:left w:val="single" w:color="808080" w:sz="4" w:space="0"/>
              <w:bottom w:val="single" w:color="808080" w:sz="4" w:space="0"/>
              <w:right w:val="single" w:color="808080" w:sz="4" w:space="0"/>
            </w:tcBorders>
            <w:vAlign w:val="center"/>
          </w:tcPr>
          <w:p w14:paraId="449624EE">
            <w:pPr>
              <w:spacing w:after="0"/>
              <w:rPr>
                <w:szCs w:val="20"/>
              </w:rPr>
            </w:pPr>
            <w:r>
              <w:rPr>
                <w:szCs w:val="20"/>
              </w:rPr>
              <w:t>Catalog item is visible</w:t>
            </w:r>
          </w:p>
        </w:tc>
        <w:tc>
          <w:tcPr>
            <w:tcW w:w="2592" w:type="dxa"/>
            <w:tcBorders>
              <w:top w:val="single" w:color="808080" w:sz="4" w:space="0"/>
              <w:left w:val="single" w:color="808080" w:sz="4" w:space="0"/>
              <w:bottom w:val="single" w:color="808080" w:sz="4" w:space="0"/>
              <w:right w:val="single" w:color="808080" w:sz="4" w:space="0"/>
            </w:tcBorders>
            <w:vAlign w:val="center"/>
          </w:tcPr>
          <w:p w14:paraId="4F139AED">
            <w:pPr>
              <w:spacing w:after="0"/>
              <w:jc w:val="center"/>
              <w:rPr>
                <w:szCs w:val="20"/>
              </w:rPr>
            </w:pPr>
            <w:r>
              <w:rPr>
                <w:b/>
                <w:szCs w:val="20"/>
              </w:rPr>
              <w:t>Accepted</w:t>
            </w:r>
          </w:p>
        </w:tc>
      </w:tr>
      <w:tr w14:paraId="72F4F972">
        <w:tblPrEx>
          <w:tblCellMar>
            <w:top w:w="0" w:type="dxa"/>
            <w:left w:w="108" w:type="dxa"/>
            <w:bottom w:w="0" w:type="dxa"/>
            <w:right w:w="108" w:type="dxa"/>
          </w:tblCellMar>
        </w:tblPrEx>
        <w:trPr>
          <w:jc w:val="center"/>
        </w:trPr>
        <w:tc>
          <w:tcPr>
            <w:tcW w:w="2592" w:type="dxa"/>
            <w:tcBorders>
              <w:top w:val="single" w:color="808080" w:sz="4" w:space="0"/>
              <w:left w:val="single" w:color="808080" w:sz="4" w:space="0"/>
              <w:bottom w:val="single" w:color="808080" w:sz="4" w:space="0"/>
              <w:right w:val="single" w:color="808080" w:sz="4" w:space="0"/>
            </w:tcBorders>
            <w:vAlign w:val="center"/>
          </w:tcPr>
          <w:p w14:paraId="1D2DECCE">
            <w:pPr>
              <w:spacing w:after="0"/>
              <w:jc w:val="center"/>
              <w:rPr>
                <w:szCs w:val="20"/>
              </w:rPr>
            </w:pPr>
            <w:r>
              <w:rPr>
                <w:szCs w:val="20"/>
              </w:rPr>
              <w:t>UAT-03</w:t>
            </w:r>
          </w:p>
        </w:tc>
        <w:tc>
          <w:tcPr>
            <w:tcW w:w="2592" w:type="dxa"/>
            <w:tcBorders>
              <w:top w:val="single" w:color="808080" w:sz="4" w:space="0"/>
              <w:left w:val="single" w:color="808080" w:sz="4" w:space="0"/>
              <w:bottom w:val="single" w:color="808080" w:sz="4" w:space="0"/>
              <w:right w:val="single" w:color="808080" w:sz="4" w:space="0"/>
            </w:tcBorders>
            <w:vAlign w:val="center"/>
          </w:tcPr>
          <w:p w14:paraId="05E250A3">
            <w:pPr>
              <w:spacing w:after="0"/>
              <w:rPr>
                <w:szCs w:val="20"/>
              </w:rPr>
            </w:pPr>
            <w:r>
              <w:rPr>
                <w:szCs w:val="20"/>
              </w:rPr>
              <w:t>Open Software Request Form</w:t>
            </w:r>
          </w:p>
        </w:tc>
        <w:tc>
          <w:tcPr>
            <w:tcW w:w="2592" w:type="dxa"/>
            <w:tcBorders>
              <w:top w:val="single" w:color="808080" w:sz="4" w:space="0"/>
              <w:left w:val="single" w:color="808080" w:sz="4" w:space="0"/>
              <w:bottom w:val="single" w:color="808080" w:sz="4" w:space="0"/>
              <w:right w:val="single" w:color="808080" w:sz="4" w:space="0"/>
            </w:tcBorders>
            <w:vAlign w:val="center"/>
          </w:tcPr>
          <w:p w14:paraId="563C40B9">
            <w:pPr>
              <w:spacing w:after="0"/>
              <w:rPr>
                <w:szCs w:val="20"/>
              </w:rPr>
            </w:pPr>
            <w:r>
              <w:rPr>
                <w:szCs w:val="20"/>
              </w:rPr>
              <w:t>Request form opens</w:t>
            </w:r>
          </w:p>
        </w:tc>
        <w:tc>
          <w:tcPr>
            <w:tcW w:w="2592" w:type="dxa"/>
            <w:tcBorders>
              <w:top w:val="single" w:color="808080" w:sz="4" w:space="0"/>
              <w:left w:val="single" w:color="808080" w:sz="4" w:space="0"/>
              <w:bottom w:val="single" w:color="808080" w:sz="4" w:space="0"/>
              <w:right w:val="single" w:color="808080" w:sz="4" w:space="0"/>
            </w:tcBorders>
            <w:vAlign w:val="center"/>
          </w:tcPr>
          <w:p w14:paraId="608BEC4C">
            <w:pPr>
              <w:spacing w:after="0"/>
              <w:jc w:val="center"/>
              <w:rPr>
                <w:szCs w:val="20"/>
              </w:rPr>
            </w:pPr>
            <w:r>
              <w:rPr>
                <w:b/>
                <w:szCs w:val="20"/>
              </w:rPr>
              <w:t>Accepted</w:t>
            </w:r>
          </w:p>
        </w:tc>
      </w:tr>
      <w:tr w14:paraId="7719F8F2">
        <w:tblPrEx>
          <w:tblCellMar>
            <w:top w:w="0" w:type="dxa"/>
            <w:left w:w="108" w:type="dxa"/>
            <w:bottom w:w="0" w:type="dxa"/>
            <w:right w:w="108" w:type="dxa"/>
          </w:tblCellMar>
        </w:tblPrEx>
        <w:trPr>
          <w:jc w:val="center"/>
        </w:trPr>
        <w:tc>
          <w:tcPr>
            <w:tcW w:w="2592" w:type="dxa"/>
            <w:tcBorders>
              <w:top w:val="single" w:color="808080" w:sz="4" w:space="0"/>
              <w:left w:val="single" w:color="808080" w:sz="4" w:space="0"/>
              <w:bottom w:val="single" w:color="808080" w:sz="4" w:space="0"/>
              <w:right w:val="single" w:color="808080" w:sz="4" w:space="0"/>
            </w:tcBorders>
            <w:vAlign w:val="center"/>
          </w:tcPr>
          <w:p w14:paraId="3B128273">
            <w:pPr>
              <w:spacing w:after="0"/>
              <w:jc w:val="center"/>
              <w:rPr>
                <w:szCs w:val="20"/>
              </w:rPr>
            </w:pPr>
            <w:r>
              <w:rPr>
                <w:szCs w:val="20"/>
              </w:rPr>
              <w:t>UAT-04</w:t>
            </w:r>
          </w:p>
        </w:tc>
        <w:tc>
          <w:tcPr>
            <w:tcW w:w="2592" w:type="dxa"/>
            <w:tcBorders>
              <w:top w:val="single" w:color="808080" w:sz="4" w:space="0"/>
              <w:left w:val="single" w:color="808080" w:sz="4" w:space="0"/>
              <w:bottom w:val="single" w:color="808080" w:sz="4" w:space="0"/>
              <w:right w:val="single" w:color="808080" w:sz="4" w:space="0"/>
            </w:tcBorders>
            <w:vAlign w:val="center"/>
          </w:tcPr>
          <w:p w14:paraId="50234F51">
            <w:pPr>
              <w:spacing w:after="0"/>
              <w:rPr>
                <w:szCs w:val="20"/>
              </w:rPr>
            </w:pPr>
            <w:r>
              <w:rPr>
                <w:szCs w:val="20"/>
              </w:rPr>
              <w:t>Select Licensed Software</w:t>
            </w:r>
          </w:p>
        </w:tc>
        <w:tc>
          <w:tcPr>
            <w:tcW w:w="2592" w:type="dxa"/>
            <w:tcBorders>
              <w:top w:val="single" w:color="808080" w:sz="4" w:space="0"/>
              <w:left w:val="single" w:color="808080" w:sz="4" w:space="0"/>
              <w:bottom w:val="single" w:color="808080" w:sz="4" w:space="0"/>
              <w:right w:val="single" w:color="808080" w:sz="4" w:space="0"/>
            </w:tcBorders>
            <w:vAlign w:val="center"/>
          </w:tcPr>
          <w:p w14:paraId="75A6B296">
            <w:pPr>
              <w:spacing w:after="0"/>
              <w:rPr>
                <w:szCs w:val="20"/>
              </w:rPr>
            </w:pPr>
            <w:r>
              <w:rPr>
                <w:szCs w:val="20"/>
              </w:rPr>
              <w:t>Software can be selected</w:t>
            </w:r>
          </w:p>
        </w:tc>
        <w:tc>
          <w:tcPr>
            <w:tcW w:w="2592" w:type="dxa"/>
            <w:tcBorders>
              <w:top w:val="single" w:color="808080" w:sz="4" w:space="0"/>
              <w:left w:val="single" w:color="808080" w:sz="4" w:space="0"/>
              <w:bottom w:val="single" w:color="808080" w:sz="4" w:space="0"/>
              <w:right w:val="single" w:color="808080" w:sz="4" w:space="0"/>
            </w:tcBorders>
            <w:vAlign w:val="center"/>
          </w:tcPr>
          <w:p w14:paraId="171E0E5E">
            <w:pPr>
              <w:spacing w:after="0"/>
              <w:jc w:val="center"/>
              <w:rPr>
                <w:szCs w:val="20"/>
              </w:rPr>
            </w:pPr>
            <w:r>
              <w:rPr>
                <w:b/>
                <w:szCs w:val="20"/>
              </w:rPr>
              <w:t>Accepted</w:t>
            </w:r>
          </w:p>
        </w:tc>
      </w:tr>
      <w:tr w14:paraId="564DD281">
        <w:tblPrEx>
          <w:tblCellMar>
            <w:top w:w="0" w:type="dxa"/>
            <w:left w:w="108" w:type="dxa"/>
            <w:bottom w:w="0" w:type="dxa"/>
            <w:right w:w="108" w:type="dxa"/>
          </w:tblCellMar>
        </w:tblPrEx>
        <w:trPr>
          <w:jc w:val="center"/>
        </w:trPr>
        <w:tc>
          <w:tcPr>
            <w:tcW w:w="2592" w:type="dxa"/>
            <w:tcBorders>
              <w:top w:val="single" w:color="808080" w:sz="4" w:space="0"/>
              <w:left w:val="single" w:color="808080" w:sz="4" w:space="0"/>
              <w:bottom w:val="single" w:color="808080" w:sz="4" w:space="0"/>
              <w:right w:val="single" w:color="808080" w:sz="4" w:space="0"/>
            </w:tcBorders>
            <w:vAlign w:val="center"/>
          </w:tcPr>
          <w:p w14:paraId="3A706316">
            <w:pPr>
              <w:spacing w:after="0"/>
              <w:jc w:val="center"/>
              <w:rPr>
                <w:szCs w:val="20"/>
              </w:rPr>
            </w:pPr>
            <w:r>
              <w:rPr>
                <w:szCs w:val="20"/>
              </w:rPr>
              <w:t>UAT-05</w:t>
            </w:r>
          </w:p>
        </w:tc>
        <w:tc>
          <w:tcPr>
            <w:tcW w:w="2592" w:type="dxa"/>
            <w:tcBorders>
              <w:top w:val="single" w:color="808080" w:sz="4" w:space="0"/>
              <w:left w:val="single" w:color="808080" w:sz="4" w:space="0"/>
              <w:bottom w:val="single" w:color="808080" w:sz="4" w:space="0"/>
              <w:right w:val="single" w:color="808080" w:sz="4" w:space="0"/>
            </w:tcBorders>
            <w:vAlign w:val="center"/>
          </w:tcPr>
          <w:p w14:paraId="0496108C">
            <w:pPr>
              <w:spacing w:after="0"/>
              <w:rPr>
                <w:szCs w:val="20"/>
              </w:rPr>
            </w:pPr>
            <w:r>
              <w:rPr>
                <w:szCs w:val="20"/>
              </w:rPr>
              <w:t>Enter Request Details</w:t>
            </w:r>
          </w:p>
        </w:tc>
        <w:tc>
          <w:tcPr>
            <w:tcW w:w="2592" w:type="dxa"/>
            <w:tcBorders>
              <w:top w:val="single" w:color="808080" w:sz="4" w:space="0"/>
              <w:left w:val="single" w:color="808080" w:sz="4" w:space="0"/>
              <w:bottom w:val="single" w:color="808080" w:sz="4" w:space="0"/>
              <w:right w:val="single" w:color="808080" w:sz="4" w:space="0"/>
            </w:tcBorders>
            <w:vAlign w:val="center"/>
          </w:tcPr>
          <w:p w14:paraId="0C057E44">
            <w:pPr>
              <w:spacing w:after="0"/>
              <w:rPr>
                <w:szCs w:val="20"/>
              </w:rPr>
            </w:pPr>
            <w:r>
              <w:rPr>
                <w:szCs w:val="20"/>
              </w:rPr>
              <w:t>Relevant fields are displayed</w:t>
            </w:r>
          </w:p>
        </w:tc>
        <w:tc>
          <w:tcPr>
            <w:tcW w:w="2592" w:type="dxa"/>
            <w:tcBorders>
              <w:top w:val="single" w:color="808080" w:sz="4" w:space="0"/>
              <w:left w:val="single" w:color="808080" w:sz="4" w:space="0"/>
              <w:bottom w:val="single" w:color="808080" w:sz="4" w:space="0"/>
              <w:right w:val="single" w:color="808080" w:sz="4" w:space="0"/>
            </w:tcBorders>
            <w:vAlign w:val="center"/>
          </w:tcPr>
          <w:p w14:paraId="49C99B0B">
            <w:pPr>
              <w:spacing w:after="0"/>
              <w:jc w:val="center"/>
              <w:rPr>
                <w:szCs w:val="20"/>
              </w:rPr>
            </w:pPr>
            <w:r>
              <w:rPr>
                <w:b/>
                <w:szCs w:val="20"/>
              </w:rPr>
              <w:t>Accepted</w:t>
            </w:r>
          </w:p>
        </w:tc>
      </w:tr>
      <w:tr w14:paraId="31C2DFE9">
        <w:tblPrEx>
          <w:tblCellMar>
            <w:top w:w="0" w:type="dxa"/>
            <w:left w:w="108" w:type="dxa"/>
            <w:bottom w:w="0" w:type="dxa"/>
            <w:right w:w="108" w:type="dxa"/>
          </w:tblCellMar>
        </w:tblPrEx>
        <w:trPr>
          <w:jc w:val="center"/>
        </w:trPr>
        <w:tc>
          <w:tcPr>
            <w:tcW w:w="2592" w:type="dxa"/>
            <w:tcBorders>
              <w:top w:val="single" w:color="808080" w:sz="4" w:space="0"/>
              <w:left w:val="single" w:color="808080" w:sz="4" w:space="0"/>
              <w:bottom w:val="single" w:color="808080" w:sz="4" w:space="0"/>
              <w:right w:val="single" w:color="808080" w:sz="4" w:space="0"/>
            </w:tcBorders>
            <w:vAlign w:val="center"/>
          </w:tcPr>
          <w:p w14:paraId="02919315">
            <w:pPr>
              <w:spacing w:after="0"/>
              <w:jc w:val="center"/>
              <w:rPr>
                <w:szCs w:val="20"/>
              </w:rPr>
            </w:pPr>
            <w:r>
              <w:rPr>
                <w:szCs w:val="20"/>
              </w:rPr>
              <w:t>UAT-06</w:t>
            </w:r>
          </w:p>
        </w:tc>
        <w:tc>
          <w:tcPr>
            <w:tcW w:w="2592" w:type="dxa"/>
            <w:tcBorders>
              <w:top w:val="single" w:color="808080" w:sz="4" w:space="0"/>
              <w:left w:val="single" w:color="808080" w:sz="4" w:space="0"/>
              <w:bottom w:val="single" w:color="808080" w:sz="4" w:space="0"/>
              <w:right w:val="single" w:color="808080" w:sz="4" w:space="0"/>
            </w:tcBorders>
            <w:vAlign w:val="center"/>
          </w:tcPr>
          <w:p w14:paraId="25C4358B">
            <w:pPr>
              <w:spacing w:after="0"/>
              <w:rPr>
                <w:szCs w:val="20"/>
              </w:rPr>
            </w:pPr>
            <w:r>
              <w:rPr>
                <w:szCs w:val="20"/>
              </w:rPr>
              <w:t>Validate Mandatory Fields</w:t>
            </w:r>
          </w:p>
        </w:tc>
        <w:tc>
          <w:tcPr>
            <w:tcW w:w="2592" w:type="dxa"/>
            <w:tcBorders>
              <w:top w:val="single" w:color="808080" w:sz="4" w:space="0"/>
              <w:left w:val="single" w:color="808080" w:sz="4" w:space="0"/>
              <w:bottom w:val="single" w:color="808080" w:sz="4" w:space="0"/>
              <w:right w:val="single" w:color="808080" w:sz="4" w:space="0"/>
            </w:tcBorders>
            <w:vAlign w:val="center"/>
          </w:tcPr>
          <w:p w14:paraId="7346CFB7">
            <w:pPr>
              <w:spacing w:after="0"/>
              <w:rPr>
                <w:szCs w:val="20"/>
              </w:rPr>
            </w:pPr>
            <w:r>
              <w:rPr>
                <w:szCs w:val="20"/>
              </w:rPr>
              <w:t>Required fields are enforced</w:t>
            </w:r>
          </w:p>
        </w:tc>
        <w:tc>
          <w:tcPr>
            <w:tcW w:w="2592" w:type="dxa"/>
            <w:tcBorders>
              <w:top w:val="single" w:color="808080" w:sz="4" w:space="0"/>
              <w:left w:val="single" w:color="808080" w:sz="4" w:space="0"/>
              <w:bottom w:val="single" w:color="808080" w:sz="4" w:space="0"/>
              <w:right w:val="single" w:color="808080" w:sz="4" w:space="0"/>
            </w:tcBorders>
            <w:vAlign w:val="center"/>
          </w:tcPr>
          <w:p w14:paraId="7E9B957D">
            <w:pPr>
              <w:spacing w:after="0"/>
              <w:jc w:val="center"/>
              <w:rPr>
                <w:szCs w:val="20"/>
              </w:rPr>
            </w:pPr>
            <w:r>
              <w:rPr>
                <w:b/>
                <w:szCs w:val="20"/>
              </w:rPr>
              <w:t>Accepted</w:t>
            </w:r>
          </w:p>
        </w:tc>
      </w:tr>
      <w:tr w14:paraId="50AFD59B">
        <w:tblPrEx>
          <w:tblCellMar>
            <w:top w:w="0" w:type="dxa"/>
            <w:left w:w="108" w:type="dxa"/>
            <w:bottom w:w="0" w:type="dxa"/>
            <w:right w:w="108" w:type="dxa"/>
          </w:tblCellMar>
        </w:tblPrEx>
        <w:trPr>
          <w:jc w:val="center"/>
        </w:trPr>
        <w:tc>
          <w:tcPr>
            <w:tcW w:w="2592" w:type="dxa"/>
            <w:tcBorders>
              <w:top w:val="single" w:color="808080" w:sz="4" w:space="0"/>
              <w:left w:val="single" w:color="808080" w:sz="4" w:space="0"/>
              <w:bottom w:val="single" w:color="808080" w:sz="4" w:space="0"/>
              <w:right w:val="single" w:color="808080" w:sz="4" w:space="0"/>
            </w:tcBorders>
            <w:vAlign w:val="center"/>
          </w:tcPr>
          <w:p w14:paraId="1C14BF18">
            <w:pPr>
              <w:spacing w:after="0"/>
              <w:jc w:val="center"/>
              <w:rPr>
                <w:szCs w:val="20"/>
              </w:rPr>
            </w:pPr>
            <w:r>
              <w:rPr>
                <w:szCs w:val="20"/>
              </w:rPr>
              <w:t>UAT-07</w:t>
            </w:r>
          </w:p>
        </w:tc>
        <w:tc>
          <w:tcPr>
            <w:tcW w:w="2592" w:type="dxa"/>
            <w:tcBorders>
              <w:top w:val="single" w:color="808080" w:sz="4" w:space="0"/>
              <w:left w:val="single" w:color="808080" w:sz="4" w:space="0"/>
              <w:bottom w:val="single" w:color="808080" w:sz="4" w:space="0"/>
              <w:right w:val="single" w:color="808080" w:sz="4" w:space="0"/>
            </w:tcBorders>
            <w:vAlign w:val="center"/>
          </w:tcPr>
          <w:p w14:paraId="62F3C034">
            <w:pPr>
              <w:spacing w:after="0"/>
              <w:rPr>
                <w:szCs w:val="20"/>
              </w:rPr>
            </w:pPr>
            <w:r>
              <w:rPr>
                <w:szCs w:val="20"/>
              </w:rPr>
              <w:t>Submit Software Request</w:t>
            </w:r>
          </w:p>
        </w:tc>
        <w:tc>
          <w:tcPr>
            <w:tcW w:w="2592" w:type="dxa"/>
            <w:tcBorders>
              <w:top w:val="single" w:color="808080" w:sz="4" w:space="0"/>
              <w:left w:val="single" w:color="808080" w:sz="4" w:space="0"/>
              <w:bottom w:val="single" w:color="808080" w:sz="4" w:space="0"/>
              <w:right w:val="single" w:color="808080" w:sz="4" w:space="0"/>
            </w:tcBorders>
            <w:vAlign w:val="center"/>
          </w:tcPr>
          <w:p w14:paraId="3C21657B">
            <w:pPr>
              <w:spacing w:after="0"/>
              <w:rPr>
                <w:szCs w:val="20"/>
              </w:rPr>
            </w:pPr>
            <w:r>
              <w:rPr>
                <w:szCs w:val="20"/>
              </w:rPr>
              <w:t>Request is created successfully</w:t>
            </w:r>
          </w:p>
        </w:tc>
        <w:tc>
          <w:tcPr>
            <w:tcW w:w="2592" w:type="dxa"/>
            <w:tcBorders>
              <w:top w:val="single" w:color="808080" w:sz="4" w:space="0"/>
              <w:left w:val="single" w:color="808080" w:sz="4" w:space="0"/>
              <w:bottom w:val="single" w:color="808080" w:sz="4" w:space="0"/>
              <w:right w:val="single" w:color="808080" w:sz="4" w:space="0"/>
            </w:tcBorders>
            <w:vAlign w:val="center"/>
          </w:tcPr>
          <w:p w14:paraId="683EEA4F">
            <w:pPr>
              <w:spacing w:after="0"/>
              <w:jc w:val="center"/>
              <w:rPr>
                <w:szCs w:val="20"/>
              </w:rPr>
            </w:pPr>
            <w:r>
              <w:rPr>
                <w:b/>
                <w:szCs w:val="20"/>
              </w:rPr>
              <w:t>Accepted</w:t>
            </w:r>
          </w:p>
        </w:tc>
      </w:tr>
      <w:tr w14:paraId="55DFE6FA">
        <w:tblPrEx>
          <w:tblCellMar>
            <w:top w:w="0" w:type="dxa"/>
            <w:left w:w="108" w:type="dxa"/>
            <w:bottom w:w="0" w:type="dxa"/>
            <w:right w:w="108" w:type="dxa"/>
          </w:tblCellMar>
        </w:tblPrEx>
        <w:trPr>
          <w:jc w:val="center"/>
        </w:trPr>
        <w:tc>
          <w:tcPr>
            <w:tcW w:w="2592" w:type="dxa"/>
            <w:tcBorders>
              <w:top w:val="single" w:color="808080" w:sz="4" w:space="0"/>
              <w:left w:val="single" w:color="808080" w:sz="4" w:space="0"/>
              <w:bottom w:val="single" w:color="808080" w:sz="4" w:space="0"/>
              <w:right w:val="single" w:color="808080" w:sz="4" w:space="0"/>
            </w:tcBorders>
            <w:vAlign w:val="center"/>
          </w:tcPr>
          <w:p w14:paraId="04A26D49">
            <w:pPr>
              <w:spacing w:after="0"/>
              <w:jc w:val="center"/>
              <w:rPr>
                <w:szCs w:val="20"/>
              </w:rPr>
            </w:pPr>
            <w:r>
              <w:rPr>
                <w:szCs w:val="20"/>
              </w:rPr>
              <w:t>UAT-08</w:t>
            </w:r>
          </w:p>
        </w:tc>
        <w:tc>
          <w:tcPr>
            <w:tcW w:w="2592" w:type="dxa"/>
            <w:tcBorders>
              <w:top w:val="single" w:color="808080" w:sz="4" w:space="0"/>
              <w:left w:val="single" w:color="808080" w:sz="4" w:space="0"/>
              <w:bottom w:val="single" w:color="808080" w:sz="4" w:space="0"/>
              <w:right w:val="single" w:color="808080" w:sz="4" w:space="0"/>
            </w:tcBorders>
            <w:vAlign w:val="center"/>
          </w:tcPr>
          <w:p w14:paraId="6647320E">
            <w:pPr>
              <w:spacing w:after="0"/>
              <w:rPr>
                <w:szCs w:val="20"/>
              </w:rPr>
            </w:pPr>
            <w:r>
              <w:rPr>
                <w:szCs w:val="20"/>
              </w:rPr>
              <w:t>Approval Process</w:t>
            </w:r>
          </w:p>
        </w:tc>
        <w:tc>
          <w:tcPr>
            <w:tcW w:w="2592" w:type="dxa"/>
            <w:tcBorders>
              <w:top w:val="single" w:color="808080" w:sz="4" w:space="0"/>
              <w:left w:val="single" w:color="808080" w:sz="4" w:space="0"/>
              <w:bottom w:val="single" w:color="808080" w:sz="4" w:space="0"/>
              <w:right w:val="single" w:color="808080" w:sz="4" w:space="0"/>
            </w:tcBorders>
            <w:vAlign w:val="center"/>
          </w:tcPr>
          <w:p w14:paraId="54582730">
            <w:pPr>
              <w:spacing w:after="0"/>
              <w:rPr>
                <w:szCs w:val="20"/>
              </w:rPr>
            </w:pPr>
            <w:r>
              <w:rPr>
                <w:szCs w:val="20"/>
              </w:rPr>
              <w:t>Request is sent for approval</w:t>
            </w:r>
          </w:p>
        </w:tc>
        <w:tc>
          <w:tcPr>
            <w:tcW w:w="2592" w:type="dxa"/>
            <w:tcBorders>
              <w:top w:val="single" w:color="808080" w:sz="4" w:space="0"/>
              <w:left w:val="single" w:color="808080" w:sz="4" w:space="0"/>
              <w:bottom w:val="single" w:color="808080" w:sz="4" w:space="0"/>
              <w:right w:val="single" w:color="808080" w:sz="4" w:space="0"/>
            </w:tcBorders>
            <w:vAlign w:val="center"/>
          </w:tcPr>
          <w:p w14:paraId="54E4500D">
            <w:pPr>
              <w:spacing w:after="0"/>
              <w:jc w:val="center"/>
              <w:rPr>
                <w:szCs w:val="20"/>
              </w:rPr>
            </w:pPr>
            <w:r>
              <w:rPr>
                <w:b/>
                <w:szCs w:val="20"/>
              </w:rPr>
              <w:t>Accepted</w:t>
            </w:r>
          </w:p>
        </w:tc>
      </w:tr>
      <w:tr w14:paraId="0CFB3A51">
        <w:tblPrEx>
          <w:tblCellMar>
            <w:top w:w="0" w:type="dxa"/>
            <w:left w:w="108" w:type="dxa"/>
            <w:bottom w:w="0" w:type="dxa"/>
            <w:right w:w="108" w:type="dxa"/>
          </w:tblCellMar>
        </w:tblPrEx>
        <w:trPr>
          <w:jc w:val="center"/>
        </w:trPr>
        <w:tc>
          <w:tcPr>
            <w:tcW w:w="2592" w:type="dxa"/>
            <w:tcBorders>
              <w:top w:val="single" w:color="808080" w:sz="4" w:space="0"/>
              <w:left w:val="single" w:color="808080" w:sz="4" w:space="0"/>
              <w:bottom w:val="single" w:color="808080" w:sz="4" w:space="0"/>
              <w:right w:val="single" w:color="808080" w:sz="4" w:space="0"/>
            </w:tcBorders>
            <w:vAlign w:val="center"/>
          </w:tcPr>
          <w:p w14:paraId="09ACE003">
            <w:pPr>
              <w:spacing w:after="0"/>
              <w:jc w:val="center"/>
              <w:rPr>
                <w:szCs w:val="20"/>
              </w:rPr>
            </w:pPr>
            <w:r>
              <w:rPr>
                <w:szCs w:val="20"/>
              </w:rPr>
              <w:t>UAT-09</w:t>
            </w:r>
          </w:p>
        </w:tc>
        <w:tc>
          <w:tcPr>
            <w:tcW w:w="2592" w:type="dxa"/>
            <w:tcBorders>
              <w:top w:val="single" w:color="808080" w:sz="4" w:space="0"/>
              <w:left w:val="single" w:color="808080" w:sz="4" w:space="0"/>
              <w:bottom w:val="single" w:color="808080" w:sz="4" w:space="0"/>
              <w:right w:val="single" w:color="808080" w:sz="4" w:space="0"/>
            </w:tcBorders>
            <w:vAlign w:val="center"/>
          </w:tcPr>
          <w:p w14:paraId="481A88BD">
            <w:pPr>
              <w:spacing w:after="0"/>
              <w:rPr>
                <w:szCs w:val="20"/>
              </w:rPr>
            </w:pPr>
            <w:r>
              <w:rPr>
                <w:szCs w:val="20"/>
              </w:rPr>
              <w:t>License Validation &amp; Fulfillment</w:t>
            </w:r>
          </w:p>
        </w:tc>
        <w:tc>
          <w:tcPr>
            <w:tcW w:w="2592" w:type="dxa"/>
            <w:tcBorders>
              <w:top w:val="single" w:color="808080" w:sz="4" w:space="0"/>
              <w:left w:val="single" w:color="808080" w:sz="4" w:space="0"/>
              <w:bottom w:val="single" w:color="808080" w:sz="4" w:space="0"/>
              <w:right w:val="single" w:color="808080" w:sz="4" w:space="0"/>
            </w:tcBorders>
            <w:vAlign w:val="center"/>
          </w:tcPr>
          <w:p w14:paraId="3CFC9699">
            <w:pPr>
              <w:spacing w:after="0"/>
              <w:rPr>
                <w:szCs w:val="20"/>
              </w:rPr>
            </w:pPr>
            <w:r>
              <w:rPr>
                <w:szCs w:val="20"/>
              </w:rPr>
              <w:t>License is validated and task is created</w:t>
            </w:r>
          </w:p>
        </w:tc>
        <w:tc>
          <w:tcPr>
            <w:tcW w:w="2592" w:type="dxa"/>
            <w:tcBorders>
              <w:top w:val="single" w:color="808080" w:sz="4" w:space="0"/>
              <w:left w:val="single" w:color="808080" w:sz="4" w:space="0"/>
              <w:bottom w:val="single" w:color="808080" w:sz="4" w:space="0"/>
              <w:right w:val="single" w:color="808080" w:sz="4" w:space="0"/>
            </w:tcBorders>
            <w:vAlign w:val="center"/>
          </w:tcPr>
          <w:p w14:paraId="412A408D">
            <w:pPr>
              <w:spacing w:after="0"/>
              <w:jc w:val="center"/>
              <w:rPr>
                <w:szCs w:val="20"/>
              </w:rPr>
            </w:pPr>
            <w:r>
              <w:rPr>
                <w:b/>
                <w:szCs w:val="20"/>
              </w:rPr>
              <w:t>Accepted</w:t>
            </w:r>
          </w:p>
        </w:tc>
      </w:tr>
      <w:tr w14:paraId="4232C5C1">
        <w:tblPrEx>
          <w:tblCellMar>
            <w:top w:w="0" w:type="dxa"/>
            <w:left w:w="108" w:type="dxa"/>
            <w:bottom w:w="0" w:type="dxa"/>
            <w:right w:w="108" w:type="dxa"/>
          </w:tblCellMar>
        </w:tblPrEx>
        <w:trPr>
          <w:jc w:val="center"/>
        </w:trPr>
        <w:tc>
          <w:tcPr>
            <w:tcW w:w="2592" w:type="dxa"/>
            <w:tcBorders>
              <w:top w:val="single" w:color="808080" w:sz="4" w:space="0"/>
              <w:left w:val="single" w:color="808080" w:sz="4" w:space="0"/>
              <w:bottom w:val="single" w:color="808080" w:sz="4" w:space="0"/>
              <w:right w:val="single" w:color="808080" w:sz="4" w:space="0"/>
            </w:tcBorders>
            <w:vAlign w:val="center"/>
          </w:tcPr>
          <w:p w14:paraId="1CF8E7C8">
            <w:pPr>
              <w:spacing w:after="0"/>
              <w:jc w:val="center"/>
              <w:rPr>
                <w:szCs w:val="20"/>
              </w:rPr>
            </w:pPr>
            <w:r>
              <w:rPr>
                <w:szCs w:val="20"/>
              </w:rPr>
              <w:t>UAT-10</w:t>
            </w:r>
          </w:p>
        </w:tc>
        <w:tc>
          <w:tcPr>
            <w:tcW w:w="2592" w:type="dxa"/>
            <w:tcBorders>
              <w:top w:val="single" w:color="808080" w:sz="4" w:space="0"/>
              <w:left w:val="single" w:color="808080" w:sz="4" w:space="0"/>
              <w:bottom w:val="single" w:color="808080" w:sz="4" w:space="0"/>
              <w:right w:val="single" w:color="808080" w:sz="4" w:space="0"/>
            </w:tcBorders>
            <w:vAlign w:val="center"/>
          </w:tcPr>
          <w:p w14:paraId="13E09988">
            <w:pPr>
              <w:spacing w:after="0"/>
              <w:rPr>
                <w:szCs w:val="20"/>
              </w:rPr>
            </w:pPr>
            <w:r>
              <w:rPr>
                <w:szCs w:val="20"/>
              </w:rPr>
              <w:t>Complete Installation Request Flow</w:t>
            </w:r>
          </w:p>
        </w:tc>
        <w:tc>
          <w:tcPr>
            <w:tcW w:w="2592" w:type="dxa"/>
            <w:tcBorders>
              <w:top w:val="single" w:color="808080" w:sz="4" w:space="0"/>
              <w:left w:val="single" w:color="808080" w:sz="4" w:space="0"/>
              <w:bottom w:val="single" w:color="808080" w:sz="4" w:space="0"/>
              <w:right w:val="single" w:color="808080" w:sz="4" w:space="0"/>
            </w:tcBorders>
            <w:vAlign w:val="center"/>
          </w:tcPr>
          <w:p w14:paraId="2A6EC0E3">
            <w:pPr>
              <w:spacing w:after="0"/>
              <w:rPr>
                <w:szCs w:val="20"/>
              </w:rPr>
            </w:pPr>
            <w:r>
              <w:rPr>
                <w:szCs w:val="20"/>
              </w:rPr>
              <w:t>End-to-end workflow works</w:t>
            </w:r>
          </w:p>
        </w:tc>
        <w:tc>
          <w:tcPr>
            <w:tcW w:w="2592" w:type="dxa"/>
            <w:tcBorders>
              <w:top w:val="single" w:color="808080" w:sz="4" w:space="0"/>
              <w:left w:val="single" w:color="808080" w:sz="4" w:space="0"/>
              <w:bottom w:val="single" w:color="808080" w:sz="4" w:space="0"/>
              <w:right w:val="single" w:color="808080" w:sz="4" w:space="0"/>
            </w:tcBorders>
            <w:vAlign w:val="center"/>
          </w:tcPr>
          <w:p w14:paraId="75EA8D11">
            <w:pPr>
              <w:spacing w:after="0"/>
              <w:jc w:val="center"/>
              <w:rPr>
                <w:szCs w:val="20"/>
              </w:rPr>
            </w:pPr>
            <w:r>
              <w:rPr>
                <w:b/>
                <w:szCs w:val="20"/>
              </w:rPr>
              <w:t>Accepted</w:t>
            </w:r>
          </w:p>
        </w:tc>
      </w:tr>
    </w:tbl>
    <w:p w14:paraId="30D94B44">
      <w:pPr>
        <w:rPr>
          <w:szCs w:val="20"/>
        </w:rPr>
      </w:pPr>
    </w:p>
    <w:p w14:paraId="1B29347D">
      <w:pPr>
        <w:rPr>
          <w:szCs w:val="20"/>
        </w:rPr>
      </w:pPr>
      <w:r>
        <w:rPr>
          <w:b/>
          <w:szCs w:val="20"/>
        </w:rPr>
        <w:t>UAT Conclusion</w:t>
      </w:r>
    </w:p>
    <w:p w14:paraId="16CF6F83">
      <w:pPr>
        <w:spacing w:after="0" w:line="264" w:lineRule="auto"/>
        <w:rPr>
          <w:szCs w:val="20"/>
        </w:rPr>
      </w:pPr>
      <w:r>
        <w:rPr>
          <w:szCs w:val="20"/>
        </w:rPr>
        <w:t>The tested Licensed Software Request Management workflow satisfies the documented acceptance criteria for the implemented scope, including software request submission, validation, license checking, approval, fulfillment task creation, installation processing, and end-to-end completion.</w:t>
      </w:r>
    </w:p>
    <w:sectPr>
      <w:pgSz w:w="12240" w:h="15840"/>
      <w:pgMar w:top="864" w:right="936" w:bottom="864"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7353C"/>
    <w:rsid w:val="0029639D"/>
    <w:rsid w:val="00326F90"/>
    <w:rsid w:val="00775449"/>
    <w:rsid w:val="00832026"/>
    <w:rsid w:val="00AA1D8D"/>
    <w:rsid w:val="00B47730"/>
    <w:rsid w:val="00CB0664"/>
    <w:rsid w:val="00F144DE"/>
    <w:rsid w:val="00FC693F"/>
    <w:rsid w:val="71C739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161</Words>
  <Characters>1077</Characters>
  <Lines>8</Lines>
  <Paragraphs>2</Paragraphs>
  <TotalTime>2</TotalTime>
  <ScaleCrop>false</ScaleCrop>
  <LinksUpToDate>false</LinksUpToDate>
  <CharactersWithSpaces>1184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2026-09-09T12:59:00Z</dcterms:created>
  <dc:creator>python-docx</dc:creator>
  <dc:description>generated by python-docx</dc:description>
  <cp:lastModifiedBy>Malla Yuvasri</cp:lastModifiedBy>
  <dcterms:modified xsi:type="dcterms:W3CDTF">2026-09-19T07:16:36Z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eyJoZGlkIjoiNTFjMjU4NTc2NWJjYjRhMDk1NjMxY2EzYWEyN2FmOGQifQ==</vt:lpwstr>
  </property>
  <property fmtid="{D5CDD505-2E9C-101B-9397-08002B2CF9AE}" pid="3" name="KSOProductBuildVer">
    <vt:lpwstr>1033-12.1.0.28485</vt:lpwstr>
  </property>
  <property fmtid="{D5CDD505-2E9C-101B-9397-08002B2CF9AE}" pid="4" name="ICV">
    <vt:lpwstr>4C4C80F97FCF4BE388E762F0CF50C791_13</vt:lpwstr>
  </property>
</Properties>
</file>