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13F6E">
      <w:pPr>
        <w:jc w:val="center"/>
      </w:pPr>
      <w:r>
        <w:rPr>
          <w:b/>
          <w:sz w:val="34"/>
        </w:rPr>
        <w:t>Project Design Phase</w:t>
      </w:r>
    </w:p>
    <w:p w14:paraId="21AB4BD5">
      <w:pPr>
        <w:jc w:val="center"/>
      </w:pPr>
      <w:r>
        <w:rPr>
          <w:b/>
          <w:sz w:val="30"/>
        </w:rPr>
        <w:t>Solution Architecture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75941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389014C"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A038F0E">
            <w:pPr>
              <w:spacing w:after="0"/>
            </w:pPr>
            <w:r>
              <w:rPr>
                <w:rFonts w:hint="default"/>
                <w:lang w:val="en-US"/>
              </w:rPr>
              <w:t>11</w:t>
            </w:r>
            <w:r>
              <w:t xml:space="preserve"> September 2026</w:t>
            </w:r>
          </w:p>
        </w:tc>
      </w:tr>
      <w:tr w14:paraId="6D597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CADD8EF">
            <w:pPr>
              <w:spacing w:after="0"/>
            </w:pPr>
            <w:r>
              <w:rPr>
                <w:b/>
              </w:rPr>
              <w:t>Student Name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46838D8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Yuvasri Malla</w:t>
            </w:r>
          </w:p>
        </w:tc>
      </w:tr>
      <w:tr w14:paraId="2386E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D6FB5FD">
            <w:pPr>
              <w:spacing w:after="0"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1A57503">
            <w:pPr>
              <w:spacing w:after="0"/>
            </w:pPr>
            <w:r>
              <w:t>Licensed Software Installation Request through Service Catalog</w:t>
            </w:r>
          </w:p>
        </w:tc>
      </w:tr>
      <w:tr w14:paraId="78EE4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48AA97">
            <w:pPr>
              <w:spacing w:after="0"/>
            </w:pPr>
            <w:r>
              <w:rPr>
                <w:b/>
              </w:rPr>
              <w:t>Maximum Marks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3C508C5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 Marks</w:t>
            </w:r>
            <w:bookmarkStart w:id="0" w:name="_GoBack"/>
            <w:bookmarkEnd w:id="0"/>
          </w:p>
        </w:tc>
      </w:tr>
    </w:tbl>
    <w:p w14:paraId="67B1F866"/>
    <w:p w14:paraId="354451B6"/>
    <w:p w14:paraId="1F340027"/>
    <w:p w14:paraId="31935E90">
      <w:r>
        <w:rPr>
          <w:b/>
          <w:sz w:val="24"/>
        </w:rPr>
        <w:t>Solution Architecture</w:t>
      </w:r>
    </w:p>
    <w:p w14:paraId="7D9F774D">
      <w:pPr>
        <w:spacing w:after="100"/>
      </w:pPr>
      <w:r>
        <w:t>The architecture connects the Service Portal, Licensed Software Request Catalog, validation rules, license availability checks, approval process, and software fulfillment tasks to manage employee software installation requests efficiently.</w:t>
      </w:r>
    </w:p>
    <w:p w14:paraId="3F6FCA4A">
      <w:pPr>
        <w:spacing w:after="100"/>
      </w:pPr>
    </w:p>
    <w:p w14:paraId="0E428ACB">
      <w:pPr>
        <w:tabs>
          <w:tab w:val="left" w:pos="5928"/>
        </w:tabs>
        <w:spacing w:after="100"/>
      </w:pPr>
      <w:r>
        <w:tab/>
      </w:r>
    </w:p>
    <w:p w14:paraId="16E84EE7">
      <w:pPr>
        <w:tabs>
          <w:tab w:val="left" w:pos="5928"/>
        </w:tabs>
        <w:spacing w:after="100"/>
      </w:pPr>
    </w:p>
    <w:p w14:paraId="2BFAD108">
      <w:pPr>
        <w:spacing w:after="100"/>
      </w:pPr>
    </w:p>
    <w:p w14:paraId="69B0BFA1">
      <w:pPr>
        <w:jc w:val="center"/>
      </w:pPr>
      <w:r>
        <w:drawing>
          <wp:inline distT="0" distB="0" distL="0" distR="0">
            <wp:extent cx="6858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AAA">
      <w:pPr>
        <w:jc w:val="center"/>
        <w:rPr>
          <w:i/>
          <w:sz w:val="17"/>
        </w:rPr>
      </w:pPr>
      <w:r>
        <w:rPr>
          <w:i/>
          <w:sz w:val="17"/>
        </w:rPr>
        <w:t>Figure 1: Solution architecture for the Licensed Software Installation Request project.</w:t>
      </w:r>
    </w:p>
    <w:p w14:paraId="253EC8FA">
      <w:pPr>
        <w:jc w:val="center"/>
        <w:rPr>
          <w:i/>
          <w:sz w:val="17"/>
        </w:rPr>
      </w:pPr>
    </w:p>
    <w:p w14:paraId="4434BD95">
      <w:pPr>
        <w:jc w:val="center"/>
        <w:rPr>
          <w:i/>
          <w:sz w:val="17"/>
        </w:rPr>
      </w:pPr>
    </w:p>
    <w:p w14:paraId="32059DD5">
      <w:pPr>
        <w:jc w:val="center"/>
        <w:rPr>
          <w:i/>
          <w:sz w:val="17"/>
        </w:rPr>
      </w:pPr>
    </w:p>
    <w:p w14:paraId="2CABDA3E">
      <w:pPr>
        <w:jc w:val="center"/>
        <w:rPr>
          <w:i/>
          <w:sz w:val="17"/>
        </w:rPr>
      </w:pPr>
    </w:p>
    <w:p w14:paraId="533E8C64">
      <w:pPr>
        <w:jc w:val="center"/>
        <w:rPr>
          <w:i/>
          <w:sz w:val="17"/>
        </w:rPr>
      </w:pPr>
    </w:p>
    <w:p w14:paraId="7FBC1274">
      <w:pPr>
        <w:jc w:val="center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1179E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8DB4E2"/>
            <w:vAlign w:val="center"/>
          </w:tcPr>
          <w:p w14:paraId="706CDA2A">
            <w:pPr>
              <w:spacing w:after="0"/>
              <w:jc w:val="center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8DB4E2"/>
            <w:vAlign w:val="center"/>
          </w:tcPr>
          <w:p w14:paraId="1AFA785E">
            <w:pPr>
              <w:spacing w:after="0"/>
              <w:jc w:val="center"/>
            </w:pPr>
            <w:r>
              <w:rPr>
                <w:b/>
                <w:sz w:val="18"/>
              </w:rPr>
              <w:t>Components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8DB4E2"/>
            <w:vAlign w:val="center"/>
          </w:tcPr>
          <w:p w14:paraId="15E87269">
            <w:pPr>
              <w:spacing w:after="0"/>
              <w:jc w:val="center"/>
            </w:pPr>
            <w:r>
              <w:rPr>
                <w:b/>
                <w:sz w:val="18"/>
              </w:rPr>
              <w:t>Responsibility</w:t>
            </w:r>
          </w:p>
        </w:tc>
      </w:tr>
      <w:tr w14:paraId="216A6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D58FB03">
            <w:pPr>
              <w:spacing w:after="0"/>
              <w:jc w:val="center"/>
            </w:pPr>
            <w:r>
              <w:rPr>
                <w:sz w:val="16"/>
              </w:rPr>
              <w:t>Experience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9A25126">
            <w:pPr>
              <w:spacing w:after="0"/>
              <w:jc w:val="center"/>
            </w:pPr>
            <w:r>
              <w:rPr>
                <w:b/>
                <w:sz w:val="16"/>
              </w:rPr>
              <w:t>Service Portal, Software Request Catalog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30FD4FA">
            <w:pPr>
              <w:spacing w:after="0"/>
            </w:pPr>
            <w:r>
              <w:rPr>
                <w:sz w:val="16"/>
              </w:rPr>
              <w:t>Employee request interface for accessing and submitting licensed software requests.</w:t>
            </w:r>
          </w:p>
        </w:tc>
      </w:tr>
      <w:tr w14:paraId="44BFE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1EB379">
            <w:pPr>
              <w:spacing w:after="0"/>
              <w:jc w:val="center"/>
            </w:pPr>
            <w:r>
              <w:rPr>
                <w:sz w:val="16"/>
              </w:rPr>
              <w:t>Interaction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9D7DE4E">
            <w:pPr>
              <w:spacing w:after="0"/>
              <w:jc w:val="center"/>
            </w:pPr>
            <w:r>
              <w:rPr>
                <w:b/>
                <w:sz w:val="16"/>
              </w:rPr>
              <w:t>Catalog Client Scripts, UI Policies, Catalog Actions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9783CC3">
            <w:pPr>
              <w:spacing w:after="0"/>
            </w:pPr>
            <w:r>
              <w:rPr>
                <w:sz w:val="16"/>
              </w:rPr>
              <w:t>Controls form behavior, validates inputs, and shows or hides fields dynamically.</w:t>
            </w:r>
          </w:p>
        </w:tc>
      </w:tr>
      <w:tr w14:paraId="7A545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18EF6B6">
            <w:pPr>
              <w:spacing w:after="0"/>
              <w:jc w:val="center"/>
            </w:pPr>
            <w:r>
              <w:rPr>
                <w:sz w:val="16"/>
              </w:rPr>
              <w:t>Catalog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49B606F">
            <w:pPr>
              <w:spacing w:after="0"/>
              <w:jc w:val="center"/>
            </w:pPr>
            <w:r>
              <w:rPr>
                <w:b/>
                <w:sz w:val="16"/>
              </w:rPr>
              <w:t>Licensed Software Catalog Item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7CF64A1">
            <w:pPr>
              <w:spacing w:after="0"/>
            </w:pPr>
            <w:r>
              <w:rPr>
                <w:sz w:val="16"/>
              </w:rPr>
              <w:t>Collects software name, version, business justification, device, and installation details.</w:t>
            </w:r>
          </w:p>
        </w:tc>
      </w:tr>
      <w:tr w14:paraId="403F7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119A980">
            <w:pPr>
              <w:spacing w:after="0"/>
              <w:jc w:val="center"/>
            </w:pPr>
            <w:r>
              <w:rPr>
                <w:sz w:val="16"/>
              </w:rPr>
              <w:t>Rules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0883F7C">
            <w:pPr>
              <w:spacing w:after="0"/>
              <w:jc w:val="center"/>
            </w:pPr>
            <w:r>
              <w:rPr>
                <w:b/>
                <w:sz w:val="16"/>
              </w:rPr>
              <w:t>Catalog UI Policies, Client Scripts, License Validation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5F8436D">
            <w:pPr>
              <w:spacing w:after="0"/>
            </w:pPr>
            <w:r>
              <w:rPr>
                <w:sz w:val="16"/>
              </w:rPr>
              <w:t>Validates request data, controls dependent choices, and checks license availability.</w:t>
            </w:r>
          </w:p>
        </w:tc>
      </w:tr>
      <w:tr w14:paraId="16940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E889A34">
            <w:pPr>
              <w:spacing w:after="0"/>
              <w:jc w:val="center"/>
            </w:pPr>
            <w:r>
              <w:rPr>
                <w:sz w:val="16"/>
              </w:rPr>
              <w:t>Automation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990B5E7">
            <w:pPr>
              <w:spacing w:after="0"/>
              <w:jc w:val="center"/>
            </w:pPr>
            <w:r>
              <w:rPr>
                <w:b/>
                <w:sz w:val="16"/>
              </w:rPr>
              <w:t>Flow Designer, Approvals, Notifications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F9F1FCD">
            <w:pPr>
              <w:spacing w:after="0"/>
            </w:pPr>
            <w:r>
              <w:rPr>
                <w:sz w:val="16"/>
              </w:rPr>
              <w:t>Routes approvals, creates fulfillment tasks, sends notifications, and updates request status.</w:t>
            </w:r>
          </w:p>
        </w:tc>
      </w:tr>
      <w:tr w14:paraId="1D954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7E599AE">
            <w:pPr>
              <w:spacing w:after="0"/>
              <w:jc w:val="center"/>
            </w:pPr>
            <w:r>
              <w:rPr>
                <w:sz w:val="16"/>
              </w:rPr>
              <w:t>Data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E4573BD">
            <w:pPr>
              <w:spacing w:after="0"/>
              <w:jc w:val="center"/>
            </w:pPr>
            <w:r>
              <w:rPr>
                <w:b/>
                <w:sz w:val="16"/>
              </w:rPr>
              <w:t>REQ, RITM, Software Request, Fulfillment Task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975F718">
            <w:pPr>
              <w:spacing w:after="0"/>
            </w:pPr>
            <w:r>
              <w:rPr>
                <w:sz w:val="16"/>
              </w:rPr>
              <w:t>Stores employee requests, requested items, license checks, approvals, and installation records.</w:t>
            </w:r>
          </w:p>
        </w:tc>
      </w:tr>
      <w:tr w14:paraId="628D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1EA1721">
            <w:pPr>
              <w:spacing w:after="0"/>
              <w:jc w:val="center"/>
            </w:pPr>
            <w:r>
              <w:rPr>
                <w:sz w:val="16"/>
              </w:rPr>
              <w:t>References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8606D6">
            <w:pPr>
              <w:spacing w:after="0"/>
              <w:jc w:val="center"/>
            </w:pPr>
            <w:r>
              <w:rPr>
                <w:b/>
                <w:sz w:val="16"/>
              </w:rPr>
              <w:t>sys_user, sys_user_group, Software/License records</w:t>
            </w:r>
          </w:p>
        </w:tc>
        <w:tc>
          <w:tcPr>
            <w:tcW w:w="35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C0FBEA">
            <w:pPr>
              <w:spacing w:after="0"/>
            </w:pPr>
            <w:r>
              <w:rPr>
                <w:sz w:val="16"/>
              </w:rPr>
              <w:t>Provides employee, approver, fulfillment group, and licensed software reference data.</w:t>
            </w:r>
          </w:p>
        </w:tc>
      </w:tr>
    </w:tbl>
    <w:p w14:paraId="5705F379"/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353C"/>
    <w:rsid w:val="0029639D"/>
    <w:rsid w:val="00326F90"/>
    <w:rsid w:val="00AA1D8D"/>
    <w:rsid w:val="00B47730"/>
    <w:rsid w:val="00CB0664"/>
    <w:rsid w:val="00CD7C19"/>
    <w:rsid w:val="00E803B7"/>
    <w:rsid w:val="00F43587"/>
    <w:rsid w:val="00FC693F"/>
    <w:rsid w:val="753C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187</Words>
  <Characters>1388</Characters>
  <Lines>11</Lines>
  <Paragraphs>3</Paragraphs>
  <TotalTime>3</TotalTime>
  <ScaleCrop>false</ScaleCrop>
  <LinksUpToDate>false</LinksUpToDate>
  <CharactersWithSpaces>1540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2026-09-09T12:41:00Z</dcterms:created>
  <dc:creator>python-docx</dc:creator>
  <dc:description>generated by python-docx</dc:description>
  <cp:lastModifiedBy>Malla Yuvasri</cp:lastModifiedBy>
  <dcterms:modified xsi:type="dcterms:W3CDTF">2026-09-19T07:00:53Z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83304049EEFF4D69A0D16151961A2992_13</vt:lpwstr>
  </property>
</Properties>
</file>